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14DCAE">
      <w:pPr>
        <w:spacing w:before="0" w:after="80"/>
        <w:jc w:val="center"/>
      </w:pPr>
      <w:r>
        <w:rPr>
          <w:rFonts w:ascii="Arial" w:hAnsi="Arial" w:eastAsia="微软雅黑"/>
          <w:b/>
          <w:i w:val="0"/>
          <w:sz w:val="44"/>
        </w:rPr>
        <w:t>六力学校小学部</w:t>
      </w:r>
    </w:p>
    <w:p w14:paraId="5F90CFAC">
      <w:pPr>
        <w:spacing w:before="0" w:after="160"/>
        <w:jc w:val="center"/>
      </w:pPr>
      <w:r>
        <w:rPr>
          <w:rFonts w:ascii="Arial" w:hAnsi="Arial" w:eastAsia="微软雅黑"/>
          <w:b/>
          <w:i w:val="0"/>
          <w:color w:val="2E5984"/>
          <w:sz w:val="56"/>
        </w:rPr>
        <w:t>学生个体问题解决手册</w:t>
      </w:r>
    </w:p>
    <w:p w14:paraId="35C2C71F">
      <w:pPr>
        <w:spacing w:before="0" w:after="120"/>
        <w:jc w:val="center"/>
      </w:pPr>
      <w:r>
        <w:rPr>
          <w:rFonts w:ascii="Arial" w:hAnsi="Arial" w:eastAsia="微软雅黑"/>
          <w:b w:val="0"/>
          <w:i w:val="0"/>
          <w:sz w:val="28"/>
        </w:rPr>
        <w:t>V3.3  |  2026年6月</w:t>
      </w:r>
    </w:p>
    <w:p w14:paraId="445B6103">
      <w:pPr>
        <w:spacing w:before="0" w:after="80"/>
        <w:jc w:val="center"/>
      </w:pPr>
      <w:r>
        <w:rPr>
          <w:rFonts w:ascii="Arial" w:hAnsi="Arial" w:eastAsia="微软雅黑"/>
          <w:b w:val="0"/>
          <w:i w:val="0"/>
          <w:color w:val="666666"/>
          <w:sz w:val="20"/>
        </w:rPr>
        <w:t>六大板块：病理模型 / 理论整合 / 诊断体系 / 干预技术 / 诊疗流程 / 质量体系</w:t>
      </w:r>
    </w:p>
    <w:p w14:paraId="6977B58F">
      <w:pPr>
        <w:spacing w:before="0" w:after="400"/>
        <w:jc w:val="center"/>
      </w:pPr>
      <w:r>
        <w:rPr>
          <w:rFonts w:ascii="Arial" w:hAnsi="Arial" w:eastAsia="微软雅黑"/>
          <w:b w:val="0"/>
          <w:i w:val="0"/>
          <w:color w:val="888888"/>
          <w:sz w:val="18"/>
        </w:rPr>
        <w:t>七大工具联动：心智发展六维评估 / 多元智能优势测评 / 优二代一生一案 / 班级能量场观测 / 五维快速筛查 / 五类十五型编码 / 十一项标准操作程序</w:t>
      </w:r>
    </w:p>
    <w:p w14:paraId="7BC1C2E3">
      <w:r>
        <w:br w:type="page"/>
      </w:r>
    </w:p>
    <w:p w14:paraId="2A34E71F">
      <w:pPr>
        <w:pStyle w:val="3"/>
      </w:pPr>
      <w:r>
        <w:t>使用说明</w:t>
      </w:r>
    </w:p>
    <w:p w14:paraId="387ECADC">
      <w:pPr>
        <w:spacing w:before="0" w:after="120"/>
      </w:pPr>
      <w:r>
        <w:rPr>
          <w:rFonts w:ascii="Arial" w:hAnsi="Arial" w:eastAsia="微软雅黑"/>
          <w:b w:val="0"/>
          <w:i w:val="0"/>
          <w:sz w:val="22"/>
        </w:rPr>
        <w:t>本手册是六力学校小学部班主任在日常工作中处理学生个体问题的标准操作指南。它是纯技术操作型的业务工具书，不包含理论论证和案例叙事，只呈现可立即使用的诊断流程和干预技术。</w:t>
      </w:r>
    </w:p>
    <w:p w14:paraId="3314A4BB">
      <w:pPr>
        <w:spacing w:before="0" w:after="120"/>
      </w:pPr>
      <w:r>
        <w:rPr>
          <w:rFonts w:ascii="Arial" w:hAnsi="Arial" w:eastAsia="微软雅黑"/>
          <w:b w:val="0"/>
          <w:i w:val="0"/>
          <w:sz w:val="22"/>
        </w:rPr>
        <w:t>V3.0核心升级：在保留V2.0全部诊断与干预工具的基础上，完成五大系统性整合——(1)将《小学生心智发展评估方案》纳入为结构化Intake评估（第3章）；(2)将多元智能/才能优势测评转化为优势驱动干预策略（第4章T11+附录D）；(3)将干预方案与《优二代成长规划（一生一案）》五大模块建立映射（第5章）；(4)将《班级能量场进班观测表》纳入为动态监测工具（第6章）；(5)增加优势为本发展理论（第2章）。</w:t>
      </w:r>
    </w:p>
    <w:p w14:paraId="165C84D9">
      <w:pPr>
        <w:spacing w:before="0" w:after="120"/>
      </w:pPr>
      <w:r>
        <w:rPr>
          <w:rFonts w:ascii="Arial" w:hAnsi="Arial" w:eastAsia="微软雅黑"/>
          <w:b w:val="0"/>
          <w:i w:val="0"/>
          <w:sz w:val="22"/>
        </w:rPr>
        <w:t>使用方式：(1)快速定位——根据问题表现，在第3章诊断体系中找到对应的问题编码；(2)选择路径——按第5章诊疗流程执行S1-S5标准路径；(3)调用技术——从第4章干预技术中选择匹配的标准操作程序；(4)质量追踪——按第6章评估指标判断干预效果并决定下一步。</w:t>
      </w:r>
    </w:p>
    <w:p w14:paraId="02AC3DE8">
      <w:pPr>
        <w:spacing w:before="0" w:after="120"/>
      </w:pPr>
      <w:r>
        <w:rPr>
          <w:rFonts w:ascii="Arial" w:hAnsi="Arial" w:eastAsia="微软雅黑"/>
          <w:b w:val="0"/>
          <w:i w:val="0"/>
          <w:sz w:val="22"/>
        </w:rPr>
        <w:t>适用场景：小学部1-6年级全科班主任处理学生个体行为、情绪、学业、社交、家庭相关问题。</w:t>
      </w:r>
    </w:p>
    <w:p w14:paraId="4FD5D096">
      <w:pPr>
        <w:spacing w:before="0" w:after="120"/>
      </w:pPr>
      <w:r>
        <w:rPr>
          <w:rFonts w:ascii="Arial" w:hAnsi="Arial" w:eastAsia="微软雅黑"/>
          <w:b w:val="0"/>
          <w:i w:val="0"/>
          <w:sz w:val="22"/>
        </w:rPr>
        <w:t>编辑体例：本手册中各章节存在相互引用（如「见3.2分类编码」），建议按目录顺序首次通读，后续使用时按索引跳转。</w:t>
      </w:r>
    </w:p>
    <w:p w14:paraId="2CDB669F">
      <w:pPr>
        <w:spacing w:before="0" w:after="120"/>
      </w:pPr>
      <w:r>
        <w:rPr>
          <w:rFonts w:ascii="Arial" w:hAnsi="Arial" w:eastAsia="微软雅黑"/>
          <w:b w:val="0"/>
          <w:i w:val="0"/>
          <w:sz w:val="22"/>
        </w:rPr>
        <w:t>更新机制：随学期复盘和新问题模式识别持续迭代，版本号以「主版本.迭代次数」标记。V3.0首次集成小学部七大工具系统。</w:t>
      </w:r>
    </w:p>
    <w:p w14:paraId="0CCA13CA">
      <w:r>
        <w:br w:type="page"/>
      </w:r>
    </w:p>
    <w:p w14:paraId="49F7591D">
      <w:pPr>
        <w:pStyle w:val="3"/>
      </w:pPr>
      <w:r>
        <w:t>第1章  病理模型：小学部常见问题模式</w:t>
      </w:r>
    </w:p>
    <w:p w14:paraId="4AEE59D7">
      <w:pPr>
        <w:spacing w:before="0" w:after="120"/>
      </w:pPr>
      <w:r>
        <w:rPr>
          <w:rFonts w:ascii="Arial" w:hAnsi="Arial" w:eastAsia="微软雅黑"/>
          <w:b w:val="0"/>
          <w:i w:val="0"/>
          <w:sz w:val="22"/>
        </w:rPr>
        <w:t>小学阶段的班主任工作有其独特的「病理学」——不是学生的病理，而是班主任在问题处理中容易陷入的四种失能状态。理解这些模式，是使用后续所有诊断和干预工具的前提。</w:t>
      </w:r>
    </w:p>
    <w:p w14:paraId="2E401C9D">
      <w:pPr>
        <w:pStyle w:val="4"/>
      </w:pPr>
      <w:r>
        <w:t>1.1  四类常见失能模式</w:t>
      </w:r>
    </w:p>
    <w:p w14:paraId="307F80AD">
      <w:pPr>
        <w:spacing w:before="0" w:after="120"/>
      </w:pPr>
      <w:r>
        <w:rPr>
          <w:rFonts w:ascii="Arial" w:hAnsi="Arial" w:eastAsia="微软雅黑"/>
          <w:b w:val="0"/>
          <w:i w:val="0"/>
          <w:sz w:val="22"/>
        </w:rPr>
        <w:t>特别说明——小学部的「识别滞后」风险高于中学：小学生不善于用语言表达内心困扰，情绪问题常常通过躯体症状（腹痛、头痛）或行为变化（突然安静、突然暴躁）间接表达。低年级班主任需要特别关注周一入学情绪、社交模式的突变和学业表现的断崖式变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3"/>
        <w:gridCol w:w="2984"/>
        <w:gridCol w:w="2447"/>
        <w:gridCol w:w="2448"/>
      </w:tblGrid>
      <w:tr w14:paraId="1F55B013">
        <w:trPr>
          <w:jc w:val="center"/>
        </w:trPr>
        <w:tc>
          <w:tcPr>
            <w:tcW w:w="1417" w:type="dxa"/>
            <w:shd w:val="clear" w:color="auto" w:fill="2E5984"/>
          </w:tcPr>
          <w:p w14:paraId="38B222CA">
            <w:pPr>
              <w:spacing w:before="20" w:after="20"/>
            </w:pPr>
            <w:r>
              <w:rPr>
                <w:rFonts w:ascii="Arial" w:hAnsi="Arial" w:eastAsia="微软雅黑"/>
                <w:b/>
                <w:color w:val="FFFFFF"/>
                <w:sz w:val="18"/>
              </w:rPr>
              <w:t>类型</w:t>
            </w:r>
          </w:p>
        </w:tc>
        <w:tc>
          <w:tcPr>
            <w:tcW w:w="3118" w:type="dxa"/>
            <w:shd w:val="clear" w:color="auto" w:fill="2E5984"/>
          </w:tcPr>
          <w:p w14:paraId="3BE9645E">
            <w:pPr>
              <w:spacing w:before="20" w:after="20"/>
            </w:pPr>
            <w:r>
              <w:rPr>
                <w:rFonts w:ascii="Arial" w:hAnsi="Arial" w:eastAsia="微软雅黑"/>
                <w:b/>
                <w:color w:val="FFFFFF"/>
                <w:sz w:val="18"/>
              </w:rPr>
              <w:t>典型表现</w:t>
            </w:r>
          </w:p>
        </w:tc>
        <w:tc>
          <w:tcPr>
            <w:tcW w:w="2551" w:type="dxa"/>
            <w:shd w:val="clear" w:color="auto" w:fill="2E5984"/>
          </w:tcPr>
          <w:p w14:paraId="714B804A">
            <w:pPr>
              <w:spacing w:before="20" w:after="20"/>
            </w:pPr>
            <w:r>
              <w:rPr>
                <w:rFonts w:ascii="Arial" w:hAnsi="Arial" w:eastAsia="微软雅黑"/>
                <w:b/>
                <w:color w:val="FFFFFF"/>
                <w:sz w:val="18"/>
              </w:rPr>
              <w:t>后果</w:t>
            </w:r>
          </w:p>
        </w:tc>
        <w:tc>
          <w:tcPr>
            <w:tcW w:w="2551" w:type="dxa"/>
            <w:shd w:val="clear" w:color="auto" w:fill="2E5984"/>
          </w:tcPr>
          <w:p w14:paraId="3F500C51">
            <w:pPr>
              <w:spacing w:before="20" w:after="20"/>
            </w:pPr>
            <w:r>
              <w:rPr>
                <w:rFonts w:ascii="Arial" w:hAnsi="Arial" w:eastAsia="微软雅黑"/>
                <w:b/>
                <w:color w:val="FFFFFF"/>
                <w:sz w:val="18"/>
              </w:rPr>
              <w:t>自检问题</w:t>
            </w:r>
          </w:p>
        </w:tc>
      </w:tr>
      <w:tr w14:paraId="63203181">
        <w:trPr>
          <w:jc w:val="center"/>
        </w:trPr>
        <w:tc>
          <w:tcPr>
            <w:tcW w:w="1417" w:type="dxa"/>
          </w:tcPr>
          <w:p w14:paraId="1DE9F69B">
            <w:pPr>
              <w:spacing w:before="20" w:after="20"/>
            </w:pPr>
            <w:r>
              <w:rPr>
                <w:rFonts w:ascii="Arial" w:hAnsi="Arial" w:eastAsia="微软雅黑"/>
                <w:b w:val="0"/>
                <w:sz w:val="18"/>
              </w:rPr>
              <w:t>归因模糊</w:t>
            </w:r>
          </w:p>
        </w:tc>
        <w:tc>
          <w:tcPr>
            <w:tcW w:w="3118" w:type="dxa"/>
          </w:tcPr>
          <w:p w14:paraId="6E82D38D">
            <w:pPr>
              <w:spacing w:before="20" w:after="20"/>
            </w:pPr>
            <w:r>
              <w:rPr>
                <w:rFonts w:ascii="Arial" w:hAnsi="Arial" w:eastAsia="微软雅黑"/>
                <w:b w:val="0"/>
                <w:sz w:val="18"/>
              </w:rPr>
              <w:t>面对学生问题说不出原因，把所有表现归为「不听话」或「态度问题」</w:t>
            </w:r>
          </w:p>
        </w:tc>
        <w:tc>
          <w:tcPr>
            <w:tcW w:w="2551" w:type="dxa"/>
          </w:tcPr>
          <w:p w14:paraId="1DC06554">
            <w:pPr>
              <w:spacing w:before="20" w:after="20"/>
            </w:pPr>
            <w:r>
              <w:rPr>
                <w:rFonts w:ascii="Arial" w:hAnsi="Arial" w:eastAsia="微软雅黑"/>
                <w:b w:val="0"/>
                <w:sz w:val="18"/>
              </w:rPr>
              <w:t>错误干预、方向偏差，学生问题固化</w:t>
            </w:r>
          </w:p>
        </w:tc>
        <w:tc>
          <w:tcPr>
            <w:tcW w:w="2551" w:type="dxa"/>
          </w:tcPr>
          <w:p w14:paraId="104F83C9">
            <w:pPr>
              <w:spacing w:before="20" w:after="20"/>
            </w:pPr>
            <w:r>
              <w:rPr>
                <w:rFonts w:ascii="Arial" w:hAnsi="Arial" w:eastAsia="微软雅黑"/>
                <w:b w:val="0"/>
                <w:sz w:val="18"/>
              </w:rPr>
              <w:t>我能用不超过30个字说清这个学生问题的主要原因吗？</w:t>
            </w:r>
          </w:p>
        </w:tc>
      </w:tr>
      <w:tr w14:paraId="4298A20B">
        <w:trPr>
          <w:jc w:val="center"/>
        </w:trPr>
        <w:tc>
          <w:tcPr>
            <w:tcW w:w="1417" w:type="dxa"/>
          </w:tcPr>
          <w:p w14:paraId="76E8C21B">
            <w:pPr>
              <w:spacing w:before="20" w:after="20"/>
            </w:pPr>
            <w:r>
              <w:rPr>
                <w:rFonts w:ascii="Arial" w:hAnsi="Arial" w:eastAsia="微软雅黑"/>
                <w:b w:val="0"/>
                <w:sz w:val="18"/>
              </w:rPr>
              <w:t>技术缺乏</w:t>
            </w:r>
          </w:p>
        </w:tc>
        <w:tc>
          <w:tcPr>
            <w:tcW w:w="3118" w:type="dxa"/>
          </w:tcPr>
          <w:p w14:paraId="1D95649B">
            <w:pPr>
              <w:spacing w:before="20" w:after="20"/>
            </w:pPr>
            <w:r>
              <w:rPr>
                <w:rFonts w:ascii="Arial" w:hAnsi="Arial" w:eastAsia="微软雅黑"/>
                <w:b w:val="0"/>
                <w:sz w:val="18"/>
              </w:rPr>
              <w:t>知道问题在哪但不知道怎么办。反复使用说教、请家长、罚抄等手段</w:t>
            </w:r>
          </w:p>
        </w:tc>
        <w:tc>
          <w:tcPr>
            <w:tcW w:w="2551" w:type="dxa"/>
          </w:tcPr>
          <w:p w14:paraId="4E00951B">
            <w:pPr>
              <w:spacing w:before="20" w:after="20"/>
            </w:pPr>
            <w:r>
              <w:rPr>
                <w:rFonts w:ascii="Arial" w:hAnsi="Arial" w:eastAsia="微软雅黑"/>
                <w:b w:val="0"/>
                <w:sz w:val="18"/>
              </w:rPr>
              <w:t>问题拖延、无效重复，师生关系恶化，家长信任下降</w:t>
            </w:r>
          </w:p>
        </w:tc>
        <w:tc>
          <w:tcPr>
            <w:tcW w:w="2551" w:type="dxa"/>
          </w:tcPr>
          <w:p w14:paraId="5485D57E">
            <w:pPr>
              <w:spacing w:before="20" w:after="20"/>
            </w:pPr>
            <w:r>
              <w:rPr>
                <w:rFonts w:ascii="Arial" w:hAnsi="Arial" w:eastAsia="微软雅黑"/>
                <w:b w:val="0"/>
                <w:sz w:val="18"/>
              </w:rPr>
              <w:t>我对这个问题类型能立即说出两种以上具体干预方法吗？</w:t>
            </w:r>
          </w:p>
        </w:tc>
      </w:tr>
      <w:tr w14:paraId="0F1E7664">
        <w:trPr>
          <w:jc w:val="center"/>
        </w:trPr>
        <w:tc>
          <w:tcPr>
            <w:tcW w:w="1417" w:type="dxa"/>
          </w:tcPr>
          <w:p w14:paraId="3A8EEAE9">
            <w:pPr>
              <w:spacing w:before="20" w:after="20"/>
            </w:pPr>
            <w:r>
              <w:rPr>
                <w:rFonts w:ascii="Arial" w:hAnsi="Arial" w:eastAsia="微软雅黑"/>
                <w:b w:val="0"/>
                <w:sz w:val="18"/>
              </w:rPr>
              <w:t>精力透支</w:t>
            </w:r>
          </w:p>
        </w:tc>
        <w:tc>
          <w:tcPr>
            <w:tcW w:w="3118" w:type="dxa"/>
          </w:tcPr>
          <w:p w14:paraId="7679D4A3">
            <w:pPr>
              <w:spacing w:before="20" w:after="20"/>
            </w:pPr>
            <w:r>
              <w:rPr>
                <w:rFonts w:ascii="Arial" w:hAnsi="Arial" w:eastAsia="微软雅黑"/>
                <w:b w:val="0"/>
                <w:sz w:val="18"/>
              </w:rPr>
              <w:t>同时关注太多学生，每个都浅尝辄止，下班后仍在焦虑学生问题</w:t>
            </w:r>
          </w:p>
        </w:tc>
        <w:tc>
          <w:tcPr>
            <w:tcW w:w="2551" w:type="dxa"/>
          </w:tcPr>
          <w:p w14:paraId="70F67B85">
            <w:pPr>
              <w:spacing w:before="20" w:after="20"/>
            </w:pPr>
            <w:r>
              <w:rPr>
                <w:rFonts w:ascii="Arial" w:hAnsi="Arial" w:eastAsia="微软雅黑"/>
                <w:b w:val="0"/>
                <w:sz w:val="18"/>
              </w:rPr>
              <w:t>干预质量下降，自身情绪耗竭，对学生产生倦怠感</w:t>
            </w:r>
          </w:p>
        </w:tc>
        <w:tc>
          <w:tcPr>
            <w:tcW w:w="2551" w:type="dxa"/>
          </w:tcPr>
          <w:p w14:paraId="6EF4ED7E">
            <w:pPr>
              <w:spacing w:before="20" w:after="20"/>
            </w:pPr>
            <w:r>
              <w:rPr>
                <w:rFonts w:ascii="Arial" w:hAnsi="Arial" w:eastAsia="微软雅黑"/>
                <w:b w:val="0"/>
                <w:sz w:val="18"/>
              </w:rPr>
              <w:t>本周我有多少精力做高质量一对一关注？</w:t>
            </w:r>
          </w:p>
        </w:tc>
      </w:tr>
      <w:tr w14:paraId="755D8616">
        <w:trPr>
          <w:jc w:val="center"/>
        </w:trPr>
        <w:tc>
          <w:tcPr>
            <w:tcW w:w="1417" w:type="dxa"/>
          </w:tcPr>
          <w:p w14:paraId="560E82A0">
            <w:pPr>
              <w:spacing w:before="20" w:after="20"/>
            </w:pPr>
            <w:r>
              <w:rPr>
                <w:rFonts w:ascii="Arial" w:hAnsi="Arial" w:eastAsia="微软雅黑"/>
                <w:b w:val="0"/>
                <w:sz w:val="18"/>
              </w:rPr>
              <w:t>识别滞后</w:t>
            </w:r>
          </w:p>
        </w:tc>
        <w:tc>
          <w:tcPr>
            <w:tcW w:w="3118" w:type="dxa"/>
          </w:tcPr>
          <w:p w14:paraId="2A951663">
            <w:pPr>
              <w:spacing w:before="20" w:after="20"/>
            </w:pPr>
            <w:r>
              <w:rPr>
                <w:rFonts w:ascii="Arial" w:hAnsi="Arial" w:eastAsia="微软雅黑"/>
                <w:b w:val="0"/>
                <w:sz w:val="18"/>
              </w:rPr>
              <w:t>问题出现很久才察觉，察觉时已较严重，常有「早该注意到」的遗憾</w:t>
            </w:r>
          </w:p>
        </w:tc>
        <w:tc>
          <w:tcPr>
            <w:tcW w:w="2551" w:type="dxa"/>
          </w:tcPr>
          <w:p w14:paraId="0D06C330">
            <w:pPr>
              <w:spacing w:before="20" w:after="20"/>
            </w:pPr>
            <w:r>
              <w:rPr>
                <w:rFonts w:ascii="Arial" w:hAnsi="Arial" w:eastAsia="微软雅黑"/>
                <w:b w:val="0"/>
                <w:sz w:val="18"/>
              </w:rPr>
              <w:t>错过干预黄金窗口，小问题积累成大问题，处理成本急剧上升</w:t>
            </w:r>
          </w:p>
        </w:tc>
        <w:tc>
          <w:tcPr>
            <w:tcW w:w="2551" w:type="dxa"/>
          </w:tcPr>
          <w:p w14:paraId="546E80C1">
            <w:pPr>
              <w:spacing w:before="20" w:after="20"/>
            </w:pPr>
            <w:r>
              <w:rPr>
                <w:rFonts w:ascii="Arial" w:hAnsi="Arial" w:eastAsia="微软雅黑"/>
                <w:b w:val="0"/>
                <w:sz w:val="18"/>
              </w:rPr>
              <w:t>班上有几个学生最近三周有明显变化但我说不出具体表现？</w:t>
            </w:r>
          </w:p>
        </w:tc>
      </w:tr>
    </w:tbl>
    <w:p w14:paraId="1B74379C"/>
    <w:p w14:paraId="7067585B">
      <w:pPr>
        <w:pStyle w:val="4"/>
      </w:pPr>
      <w:r>
        <w:t>1.2  三重叠加模型</w:t>
      </w:r>
    </w:p>
    <w:p w14:paraId="4B3094DA">
      <w:pPr>
        <w:spacing w:before="0" w:after="120"/>
      </w:pPr>
      <w:r>
        <w:rPr>
          <w:rFonts w:ascii="Arial" w:hAnsi="Arial" w:eastAsia="微软雅黑"/>
          <w:b w:val="0"/>
          <w:i w:val="0"/>
          <w:sz w:val="22"/>
        </w:rPr>
        <w:t>学生问题很少是单一原因。三重叠加模型是班主任在制定方案时必须扫描的三个层面：</w:t>
      </w:r>
    </w:p>
    <w:p w14:paraId="572B34CC">
      <w:pPr>
        <w:spacing w:before="0" w:after="120"/>
      </w:pPr>
      <w:r>
        <w:rPr>
          <w:rFonts w:ascii="Arial" w:hAnsi="Arial" w:eastAsia="微软雅黑"/>
          <w:b w:val="0"/>
          <w:i w:val="0"/>
          <w:sz w:val="22"/>
        </w:rPr>
        <w:t>第一层——学生层面（可见层）：你每天看到的：走神、不交作业、冲突、退缩。这些是问题的「症状」，不是问题本身。</w:t>
      </w:r>
    </w:p>
    <w:p w14:paraId="0597CADE">
      <w:pPr>
        <w:spacing w:before="0" w:after="120"/>
      </w:pPr>
      <w:r>
        <w:rPr>
          <w:rFonts w:ascii="Arial" w:hAnsi="Arial" w:eastAsia="微软雅黑"/>
          <w:b w:val="0"/>
          <w:i w:val="0"/>
          <w:sz w:val="22"/>
        </w:rPr>
        <w:t>第二层——家庭层面（隐藏层）：维持或加剧问题的环境变量。对于小学生而言，家庭系统的权重远高于初高中——教养方式、亲子关系、家庭规则一致性、主要养育者的稳定性，几乎渗透影响所有问题类型。</w:t>
      </w:r>
    </w:p>
    <w:p w14:paraId="5D307E25">
      <w:pPr>
        <w:spacing w:before="0" w:after="120"/>
      </w:pPr>
      <w:r>
        <w:rPr>
          <w:rFonts w:ascii="Arial" w:hAnsi="Arial" w:eastAsia="微软雅黑"/>
          <w:b w:val="0"/>
          <w:i w:val="0"/>
          <w:sz w:val="22"/>
        </w:rPr>
        <w:t>第三层——班主任层面（反射层）：你的归因是否正确？你与这个学生的关系是否安全？你的干预是否在消耗你而非解决问题？班主任自身的状态和判断力，本身就是影响学生问题走向的关键变量。</w:t>
      </w:r>
    </w:p>
    <w:p w14:paraId="28CCDA54">
      <w:pPr>
        <w:spacing w:before="0" w:after="120"/>
      </w:pPr>
      <w:r>
        <w:rPr>
          <w:rFonts w:ascii="Arial" w:hAnsi="Arial" w:eastAsia="微软雅黑"/>
          <w:b w:val="0"/>
          <w:i w:val="0"/>
          <w:sz w:val="22"/>
        </w:rPr>
        <w:t>操作原则：三个层面都有明确信号的问题，优先级远高于仅在一个层面有信号的问题。制定方案前至少完成三层面扫描，避免对着症状盲打。</w:t>
      </w:r>
    </w:p>
    <w:p w14:paraId="02FFE590">
      <w:pPr>
        <w:pStyle w:val="4"/>
      </w:pPr>
      <w:r>
        <w:t>1.3  五条核心操作假设</w:t>
      </w:r>
    </w:p>
    <w:p w14:paraId="039ED711">
      <w:pPr>
        <w:spacing w:before="0" w:after="120"/>
      </w:pPr>
      <w:r>
        <w:rPr>
          <w:rFonts w:ascii="Arial" w:hAnsi="Arial" w:eastAsia="微软雅黑"/>
          <w:b w:val="0"/>
          <w:i w:val="0"/>
          <w:sz w:val="22"/>
        </w:rPr>
        <w:t>假设1——正强化优于惩罚。奖励正确行为比惩罚错误行为更有效。小学阶段的行为改变尤其依赖正强化，因为前额叶皮层（负责抑制控制）发育尚未成熟，惩罚只能抑制行为而不能教会替代行为。每发现一个需要纠正的行为，先问：「替代的正确行为是什么？我奖励过它吗？」</w:t>
      </w:r>
    </w:p>
    <w:p w14:paraId="7856A7E5">
      <w:pPr>
        <w:spacing w:before="0" w:after="120"/>
      </w:pPr>
      <w:r>
        <w:rPr>
          <w:rFonts w:ascii="Arial" w:hAnsi="Arial" w:eastAsia="微软雅黑"/>
          <w:b w:val="0"/>
          <w:i w:val="0"/>
          <w:sz w:val="22"/>
        </w:rPr>
        <w:t>假设2——先建关系再施技术。在学生感受到被接纳和安全之前，任何技术干预的效果都会打折扣。小学班主任是儿童在家庭之外最重要的「次级依恋对象」。面对急迫问题时的第一反应应该是连接而非纠正——一个感到被老师喜欢的孩子，才会在乎老师的引导。</w:t>
      </w:r>
    </w:p>
    <w:p w14:paraId="70B95420">
      <w:pPr>
        <w:spacing w:before="0" w:after="120"/>
      </w:pPr>
      <w:r>
        <w:rPr>
          <w:rFonts w:ascii="Arial" w:hAnsi="Arial" w:eastAsia="微软雅黑"/>
          <w:b w:val="0"/>
          <w:i w:val="0"/>
          <w:sz w:val="22"/>
        </w:rPr>
        <w:t>假设3——小步胜利优于一步到位。不求完美，求进步。把大目标拆成孩子今天就能做到的最小一步，每一次微小成功都在积累胜任感。小学阶段的行为塑造应该用「厘米」而非「公里」来衡量。</w:t>
      </w:r>
    </w:p>
    <w:p w14:paraId="2CEFCD4F">
      <w:pPr>
        <w:spacing w:before="0" w:after="120"/>
      </w:pPr>
      <w:r>
        <w:rPr>
          <w:rFonts w:ascii="Arial" w:hAnsi="Arial" w:eastAsia="微软雅黑"/>
          <w:b w:val="0"/>
          <w:i w:val="0"/>
          <w:sz w:val="22"/>
        </w:rPr>
        <w:t>假设4——家校是联盟不是汇报。家长不是被通知的对象，而是干预方案的共同参与者。小学阶段家长参与度极高，但合作质量参差不齐。手册提供标准化的沟通模板和合作框架，帮助班主任将高参与度转化为高合作质量。</w:t>
      </w:r>
    </w:p>
    <w:p w14:paraId="3A0F30EF">
      <w:pPr>
        <w:spacing w:before="0" w:after="120"/>
      </w:pPr>
      <w:r>
        <w:rPr>
          <w:rFonts w:ascii="Arial" w:hAnsi="Arial" w:eastAsia="微软雅黑"/>
          <w:b w:val="0"/>
          <w:i w:val="0"/>
          <w:sz w:val="22"/>
        </w:rPr>
        <w:t>假设5——班主任的状态是第一变量。疲惫的班主任难以做出高质量判断，容易陷入归因模糊。当发现自己进入「说不清原因」或「不想再管了」的状态时，暂停干预，寻求年级组同伴支持。</w:t>
      </w:r>
    </w:p>
    <w:p w14:paraId="013042B4">
      <w:r>
        <w:br w:type="page"/>
      </w:r>
    </w:p>
    <w:p w14:paraId="628C03EE">
      <w:pPr>
        <w:pStyle w:val="3"/>
      </w:pPr>
      <w:r>
        <w:t>第2章  理论整合：技术背后的操作原理</w:t>
      </w:r>
    </w:p>
    <w:p w14:paraId="7207F31F">
      <w:pPr>
        <w:pStyle w:val="4"/>
      </w:pPr>
      <w:r>
        <w:t>2.1  小学阶段适用理论体系</w:t>
      </w:r>
    </w:p>
    <w:p w14:paraId="1C58509A">
      <w:pPr>
        <w:spacing w:before="0" w:after="120"/>
      </w:pPr>
      <w:r>
        <w:rPr>
          <w:rFonts w:ascii="Arial" w:hAnsi="Arial" w:eastAsia="微软雅黑"/>
          <w:b w:val="0"/>
          <w:i w:val="0"/>
          <w:sz w:val="22"/>
        </w:rPr>
        <w:t>小学阶段（6-12岁）学生的认知发展、情感需求和行为模式与中学生有本质差异。在埃里克森心理社会发展理论中，整个小学阶段处于「勤奋 vs 自卑」的核心危机期——儿童通过掌握技能、获得成就感来建立胜任感。若反复失败且得不到支持，便形成自卑感。</w:t>
      </w:r>
    </w:p>
    <w:p w14:paraId="4513FFB1">
      <w:pPr>
        <w:spacing w:before="0" w:after="120"/>
      </w:pPr>
      <w:r>
        <w:rPr>
          <w:rFonts w:ascii="Arial" w:hAnsi="Arial" w:eastAsia="微软雅黑"/>
          <w:b w:val="0"/>
          <w:i w:val="0"/>
          <w:sz w:val="22"/>
        </w:rPr>
        <w:t>V3.0新增——优势为本发展理论（Strengths-Based Development）：该理论认为每个儿童都有独特的天赋组合（多元智能/才能），发展性支持的起点不是修补缺陷，而是发现和放大优势。优势不仅能直接提升学业表现，更重要的是提供「胜任感入口」——儿童在优势领域的成功体验可以迁移到弱势领域。研究证实：在优势领域给予系统化培养的学生，其弱势领域的改善速度比直接补偿式教学快1.5-2倍。小学阶段是优势识别和培育的黄金窗口期。</w:t>
      </w:r>
    </w:p>
    <w:p w14:paraId="58878F00">
      <w:pPr>
        <w:spacing w:before="0" w:after="120"/>
      </w:pPr>
      <w:r>
        <w:rPr>
          <w:rFonts w:ascii="Arial" w:hAnsi="Arial" w:eastAsia="微软雅黑"/>
          <w:b w:val="0"/>
          <w:i w:val="0"/>
          <w:sz w:val="22"/>
        </w:rPr>
        <w:t>本手册的技术基础整合了七个理论：其中SDT、依恋理论和ABA构成核心操作三角，优势为本发展理论为干预策略提供方向锚点，埃里克森理论提供发展阶段定位，家庭系统理论支撑家校工作，游戏/表达性活动框架指导低年段具体干预形式。</w:t>
      </w:r>
    </w:p>
    <w:p w14:paraId="29CBE8A8">
      <w:pPr>
        <w:pStyle w:val="4"/>
        <w:spacing w:after="120"/>
      </w:pPr>
      <w:r>
        <w:rPr>
          <w:b/>
        </w:rPr>
        <w:t>2.1b  实证基础：小学生问题的流行病学数据（V3.2新增）</w:t>
      </w:r>
    </w:p>
    <w:p w14:paraId="2F07626C">
      <w:pPr>
        <w:spacing w:after="120"/>
      </w:pPr>
      <w:r>
        <w:t>本手册的诊断和干预体系同时参考了多项大规模实证研究：</w:t>
      </w:r>
    </w:p>
    <w:p w14:paraId="7F6EC212">
      <w:pPr>
        <w:spacing w:after="120"/>
      </w:pPr>
      <w:r>
        <w:t>(1)根据涵盖1043篇文献、290余万学生的元分析，我国中小学生抑郁、焦虑、睡眠问题和自我伤害检出率偏高（《教育研究》2023）。(2)江苏省9656名学生调查显示，轻度阳性心理症状检出率60.8%，中度以上8.4%。(3)541名1-6年级追踪研究显示，焦虑情绪、强迫行为、抑郁情绪等随年级显著上升。</w:t>
      </w:r>
    </w:p>
    <w:p w14:paraId="06D31680">
      <w:pPr>
        <w:spacing w:after="120"/>
      </w:pPr>
      <w:r>
        <w:t>小学阶段聚焦：(1)重庆民族地区620名小学生至少一项心理问题检出率51.1%，最主要问题是学习焦虑。(2)长沙264名小学生调查同样表明学习焦虑和身体症状是主要问题。(3)注意力、情绪和学习焦虑是小学最常见问题——对应本手册A1（注意力分散）、C1（焦虑退缩）和C2（情绪调节）。</w:t>
      </w:r>
    </w:p>
    <w:p w14:paraId="0CB614DE">
      <w:pPr>
        <w:spacing w:after="120"/>
      </w:pPr>
      <w:r>
        <w:t>操作意义：注意力或情绪问题不是个别学生的"不乖"或"脆弱"——它们是该年龄段发生率最高的正常发展挑战。若某班级注意力问题比例远低于全国平均水平，可能不是好事，而是识别滞后（见1.1）。</w:t>
      </w:r>
    </w:p>
    <w:p w14:paraId="17593056">
      <w:pPr>
        <w:pStyle w:val="4"/>
        <w:spacing w:after="120"/>
      </w:pPr>
      <w:r>
        <w:rPr>
          <w:b/>
        </w:rPr>
        <w:t>2.1c  政策衔接：国家层面的制度要求（V3.2新增）</w:t>
      </w:r>
    </w:p>
    <w:p w14:paraId="5D5AB58B">
      <w:pPr>
        <w:spacing w:after="120"/>
      </w:pPr>
      <w:r>
        <w:t>本手册的设计与教育部教基厅〔2025〕2号《进一步加强中小学生心理健康工作十条措施》紧密对接：</w:t>
      </w:r>
    </w:p>
    <w:p w14:paraId="0198E312">
      <w:pPr>
        <w:spacing w:after="120"/>
      </w:pPr>
      <w:r>
        <w:t>(1)"一生一策"心理健康档案，建档立卡管理 → 对应本手册5.3「一生一案」映射体系 + 6.2双轨数据监测。</w:t>
      </w:r>
    </w:p>
    <w:p w14:paraId="58E73897">
      <w:pPr>
        <w:spacing w:after="120"/>
      </w:pPr>
      <w:r>
        <w:t>(2)建设"及时发现、预警、干预处置"机制和分级响应 → 对应本手册3.4五维快速筛查 + 3.6三级响应（L1/L2/L3）。</w:t>
      </w:r>
    </w:p>
    <w:p w14:paraId="6A9B13C8">
      <w:pPr>
        <w:spacing w:after="120"/>
      </w:pPr>
      <w:r>
        <w:t>(3)留守儿童、流动儿童、单亲家庭儿童等特殊群体"一生一策" → 对应本手册3.9特殊群体标注（V3.2新增）及S2分层评估中的家庭信息采集。</w:t>
      </w:r>
    </w:p>
    <w:p w14:paraId="14DF37AF">
      <w:pPr>
        <w:spacing w:after="120"/>
      </w:pPr>
      <w:r>
        <w:t>(4)每学期至少1次家访，常态化家校沟通 → 对应本手册S2分层评估中的家长沟通环节。</w:t>
      </w:r>
    </w:p>
    <w:p w14:paraId="6AC6A8A1">
      <w:pPr>
        <w:spacing w:after="120"/>
      </w:pPr>
      <w:r>
        <w:t>操作意义：手册中的S1-S5诊疗流程本身就是在完成国家政策要求的"一生一策"建档工作，不需要额外增加文书负担。</w:t>
      </w:r>
    </w:p>
    <w:p w14:paraId="4040132D">
      <w:pPr>
        <w:pStyle w:val="4"/>
      </w:pPr>
      <w:r>
        <w:t>2.2  理论与技术对应表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682"/>
        <w:gridCol w:w="3358"/>
        <w:gridCol w:w="2519"/>
      </w:tblGrid>
      <w:tr w14:paraId="5CA500A4">
        <w:trPr>
          <w:jc w:val="center"/>
        </w:trPr>
        <w:tc>
          <w:tcPr>
            <w:tcW w:w="1701" w:type="dxa"/>
            <w:shd w:val="clear" w:color="auto" w:fill="2E5984"/>
          </w:tcPr>
          <w:p w14:paraId="022B084E">
            <w:pPr>
              <w:spacing w:before="20" w:after="20"/>
            </w:pPr>
            <w:r>
              <w:rPr>
                <w:rFonts w:ascii="Arial" w:hAnsi="Arial" w:eastAsia="微软雅黑"/>
                <w:b/>
                <w:color w:val="FFFFFF"/>
                <w:sz w:val="18"/>
              </w:rPr>
              <w:t>理论</w:t>
            </w:r>
          </w:p>
        </w:tc>
        <w:tc>
          <w:tcPr>
            <w:tcW w:w="1701" w:type="dxa"/>
            <w:shd w:val="clear" w:color="auto" w:fill="2E5984"/>
          </w:tcPr>
          <w:p w14:paraId="6B4A0C6B">
            <w:pPr>
              <w:spacing w:before="20" w:after="20"/>
            </w:pPr>
            <w:r>
              <w:rPr>
                <w:rFonts w:ascii="Arial" w:hAnsi="Arial" w:eastAsia="微软雅黑"/>
                <w:b/>
                <w:color w:val="FFFFFF"/>
                <w:sz w:val="18"/>
              </w:rPr>
              <w:t>核心功能</w:t>
            </w:r>
          </w:p>
        </w:tc>
        <w:tc>
          <w:tcPr>
            <w:tcW w:w="3402" w:type="dxa"/>
            <w:shd w:val="clear" w:color="auto" w:fill="2E5984"/>
          </w:tcPr>
          <w:p w14:paraId="1C2508EE">
            <w:pPr>
              <w:spacing w:before="20" w:after="20"/>
            </w:pPr>
            <w:r>
              <w:rPr>
                <w:rFonts w:ascii="Arial" w:hAnsi="Arial" w:eastAsia="微软雅黑"/>
                <w:b/>
                <w:color w:val="FFFFFF"/>
                <w:sz w:val="18"/>
              </w:rPr>
              <w:t>在小学阶段的特殊含义</w:t>
            </w:r>
          </w:p>
        </w:tc>
        <w:tc>
          <w:tcPr>
            <w:tcW w:w="2551" w:type="dxa"/>
            <w:shd w:val="clear" w:color="auto" w:fill="2E5984"/>
          </w:tcPr>
          <w:p w14:paraId="7BF7EA6B">
            <w:pPr>
              <w:spacing w:before="20" w:after="20"/>
            </w:pPr>
            <w:r>
              <w:rPr>
                <w:rFonts w:ascii="Arial" w:hAnsi="Arial" w:eastAsia="微软雅黑"/>
                <w:b/>
                <w:color w:val="FFFFFF"/>
                <w:sz w:val="18"/>
              </w:rPr>
              <w:t>一句话操作原则</w:t>
            </w:r>
          </w:p>
        </w:tc>
      </w:tr>
      <w:tr w14:paraId="0935AC74">
        <w:trPr>
          <w:jc w:val="center"/>
        </w:trPr>
        <w:tc>
          <w:tcPr>
            <w:tcW w:w="1701" w:type="dxa"/>
            <w:shd w:val="clear" w:color="auto" w:fill="E8F0F8"/>
          </w:tcPr>
          <w:p w14:paraId="1F27CF51">
            <w:pPr>
              <w:spacing w:before="20" w:after="20"/>
            </w:pPr>
            <w:r>
              <w:rPr>
                <w:rFonts w:ascii="Arial" w:hAnsi="Arial" w:eastAsia="微软雅黑"/>
                <w:b/>
                <w:sz w:val="18"/>
              </w:rPr>
              <w:t>SDT</w:t>
            </w:r>
            <w:r>
              <w:rPr>
                <w:rFonts w:ascii="Arial" w:hAnsi="Arial" w:eastAsia="微软雅黑"/>
                <w:b/>
                <w:sz w:val="18"/>
              </w:rPr>
              <w:br w:type="textWrapping"/>
            </w:r>
            <w:r>
              <w:rPr>
                <w:rFonts w:ascii="Arial" w:hAnsi="Arial" w:eastAsia="微软雅黑"/>
                <w:b/>
                <w:sz w:val="18"/>
              </w:rPr>
              <w:t>自我决定论</w:t>
            </w:r>
          </w:p>
        </w:tc>
        <w:tc>
          <w:tcPr>
            <w:tcW w:w="1701" w:type="dxa"/>
          </w:tcPr>
          <w:p w14:paraId="4040C8FC">
            <w:pPr>
              <w:spacing w:before="20" w:after="20"/>
            </w:pPr>
            <w:r>
              <w:rPr>
                <w:rFonts w:ascii="Arial" w:hAnsi="Arial" w:eastAsia="微软雅黑"/>
                <w:b w:val="0"/>
                <w:sz w:val="18"/>
              </w:rPr>
              <w:t>动机引擎</w:t>
            </w:r>
            <w:r>
              <w:rPr>
                <w:rFonts w:ascii="Arial" w:hAnsi="Arial" w:eastAsia="微软雅黑"/>
                <w:b w:val="0"/>
                <w:sz w:val="18"/>
              </w:rPr>
              <w:br w:type="textWrapping"/>
            </w:r>
            <w:r>
              <w:rPr>
                <w:rFonts w:ascii="Arial" w:hAnsi="Arial" w:eastAsia="微软雅黑"/>
                <w:b w:val="0"/>
                <w:sz w:val="18"/>
              </w:rPr>
              <w:t>（为什么学）</w:t>
            </w:r>
          </w:p>
        </w:tc>
        <w:tc>
          <w:tcPr>
            <w:tcW w:w="3402" w:type="dxa"/>
          </w:tcPr>
          <w:p w14:paraId="050C66F9">
            <w:pPr>
              <w:spacing w:before="20" w:after="20"/>
            </w:pPr>
            <w:r>
              <w:rPr>
                <w:rFonts w:ascii="Arial" w:hAnsi="Arial" w:eastAsia="微软雅黑"/>
                <w:b w:val="0"/>
                <w:sz w:val="18"/>
              </w:rPr>
              <w:t>自主感不是「放任」——是给有限选择。胜任感不是「全对」——是「比上次进步了」。归属感始于老师的真心接纳。</w:t>
            </w:r>
          </w:p>
        </w:tc>
        <w:tc>
          <w:tcPr>
            <w:tcW w:w="2551" w:type="dxa"/>
          </w:tcPr>
          <w:p w14:paraId="7F1CDA45">
            <w:pPr>
              <w:spacing w:before="20" w:after="20"/>
            </w:pPr>
            <w:r>
              <w:rPr>
                <w:rFonts w:ascii="Arial" w:hAnsi="Arial" w:eastAsia="微软雅黑"/>
                <w:b w:val="0"/>
                <w:sz w:val="18"/>
              </w:rPr>
              <w:t>给孩子选择权、胜任体验和归属感，而不是逼ta去做</w:t>
            </w:r>
          </w:p>
        </w:tc>
      </w:tr>
      <w:tr w14:paraId="2762207D">
        <w:trPr>
          <w:jc w:val="center"/>
        </w:trPr>
        <w:tc>
          <w:tcPr>
            <w:tcW w:w="1701" w:type="dxa"/>
            <w:shd w:val="clear" w:color="auto" w:fill="E8F0F8"/>
          </w:tcPr>
          <w:p w14:paraId="40A26189">
            <w:pPr>
              <w:spacing w:before="20" w:after="20"/>
            </w:pPr>
            <w:r>
              <w:rPr>
                <w:rFonts w:ascii="Arial" w:hAnsi="Arial" w:eastAsia="微软雅黑"/>
                <w:b/>
                <w:sz w:val="18"/>
              </w:rPr>
              <w:t>依恋理论</w:t>
            </w:r>
          </w:p>
        </w:tc>
        <w:tc>
          <w:tcPr>
            <w:tcW w:w="1701" w:type="dxa"/>
          </w:tcPr>
          <w:p w14:paraId="29540EC8">
            <w:pPr>
              <w:spacing w:before="20" w:after="20"/>
            </w:pPr>
            <w:r>
              <w:rPr>
                <w:rFonts w:ascii="Arial" w:hAnsi="Arial" w:eastAsia="微软雅黑"/>
                <w:b w:val="0"/>
                <w:sz w:val="18"/>
              </w:rPr>
              <w:t>关系地基</w:t>
            </w:r>
            <w:r>
              <w:rPr>
                <w:rFonts w:ascii="Arial" w:hAnsi="Arial" w:eastAsia="微软雅黑"/>
                <w:b w:val="0"/>
                <w:sz w:val="18"/>
              </w:rPr>
              <w:br w:type="textWrapping"/>
            </w:r>
            <w:r>
              <w:rPr>
                <w:rFonts w:ascii="Arial" w:hAnsi="Arial" w:eastAsia="微软雅黑"/>
                <w:b w:val="0"/>
                <w:sz w:val="18"/>
              </w:rPr>
              <w:t>（为什么敢学）</w:t>
            </w:r>
          </w:p>
        </w:tc>
        <w:tc>
          <w:tcPr>
            <w:tcW w:w="3402" w:type="dxa"/>
          </w:tcPr>
          <w:p w14:paraId="7C7D1B2F">
            <w:pPr>
              <w:spacing w:before="20" w:after="20"/>
            </w:pPr>
            <w:r>
              <w:rPr>
                <w:rFonts w:ascii="Arial" w:hAnsi="Arial" w:eastAsia="微软雅黑"/>
                <w:b w:val="0"/>
                <w:sz w:val="18"/>
              </w:rPr>
              <w:t>小学班主任是儿童在家庭之外最重要的次级依恋对象。安全依恋关系是所有学业和行为干预的前提条件。</w:t>
            </w:r>
          </w:p>
        </w:tc>
        <w:tc>
          <w:tcPr>
            <w:tcW w:w="2551" w:type="dxa"/>
          </w:tcPr>
          <w:p w14:paraId="5C92BC36">
            <w:pPr>
              <w:spacing w:before="20" w:after="20"/>
            </w:pPr>
            <w:r>
              <w:rPr>
                <w:rFonts w:ascii="Arial" w:hAnsi="Arial" w:eastAsia="微软雅黑"/>
                <w:b w:val="0"/>
                <w:sz w:val="18"/>
              </w:rPr>
              <w:t>在纠正行为之前，先确认孩子感受到安全和被接纳</w:t>
            </w:r>
          </w:p>
        </w:tc>
      </w:tr>
      <w:tr w14:paraId="22BD07F9">
        <w:trPr>
          <w:jc w:val="center"/>
        </w:trPr>
        <w:tc>
          <w:tcPr>
            <w:tcW w:w="1701" w:type="dxa"/>
            <w:shd w:val="clear" w:color="auto" w:fill="E8F0F8"/>
          </w:tcPr>
          <w:p w14:paraId="6075AB52">
            <w:pPr>
              <w:spacing w:before="20" w:after="20"/>
            </w:pPr>
            <w:r>
              <w:rPr>
                <w:rFonts w:ascii="Arial" w:hAnsi="Arial" w:eastAsia="微软雅黑"/>
                <w:b/>
                <w:sz w:val="18"/>
              </w:rPr>
              <w:t>ABA</w:t>
            </w:r>
            <w:r>
              <w:rPr>
                <w:rFonts w:ascii="Arial" w:hAnsi="Arial" w:eastAsia="微软雅黑"/>
                <w:b/>
                <w:sz w:val="18"/>
              </w:rPr>
              <w:br w:type="textWrapping"/>
            </w:r>
            <w:r>
              <w:rPr>
                <w:rFonts w:ascii="Arial" w:hAnsi="Arial" w:eastAsia="微软雅黑"/>
                <w:b/>
                <w:sz w:val="18"/>
              </w:rPr>
              <w:t>行为主义</w:t>
            </w:r>
          </w:p>
        </w:tc>
        <w:tc>
          <w:tcPr>
            <w:tcW w:w="1701" w:type="dxa"/>
          </w:tcPr>
          <w:p w14:paraId="05C0A8DC">
            <w:pPr>
              <w:spacing w:before="20" w:after="20"/>
            </w:pPr>
            <w:r>
              <w:rPr>
                <w:rFonts w:ascii="Arial" w:hAnsi="Arial" w:eastAsia="微软雅黑"/>
                <w:b w:val="0"/>
                <w:sz w:val="18"/>
              </w:rPr>
              <w:t>技术工具</w:t>
            </w:r>
            <w:r>
              <w:rPr>
                <w:rFonts w:ascii="Arial" w:hAnsi="Arial" w:eastAsia="微软雅黑"/>
                <w:b w:val="0"/>
                <w:sz w:val="18"/>
              </w:rPr>
              <w:br w:type="textWrapping"/>
            </w:r>
            <w:r>
              <w:rPr>
                <w:rFonts w:ascii="Arial" w:hAnsi="Arial" w:eastAsia="微软雅黑"/>
                <w:b w:val="0"/>
                <w:sz w:val="18"/>
              </w:rPr>
              <w:t>（怎么学会）</w:t>
            </w:r>
          </w:p>
        </w:tc>
        <w:tc>
          <w:tcPr>
            <w:tcW w:w="3402" w:type="dxa"/>
          </w:tcPr>
          <w:p w14:paraId="3F19662F">
            <w:pPr>
              <w:spacing w:before="20" w:after="20"/>
            </w:pPr>
            <w:r>
              <w:rPr>
                <w:rFonts w:ascii="Arial" w:hAnsi="Arial" w:eastAsia="微软雅黑"/>
                <w:b w:val="0"/>
                <w:sz w:val="18"/>
              </w:rPr>
              <w:t>小学生前额叶皮层发育未成熟，抑制控制能力有限。行为改变需要外部结构支持（定时器、暗号、契约）。</w:t>
            </w:r>
          </w:p>
        </w:tc>
        <w:tc>
          <w:tcPr>
            <w:tcW w:w="2551" w:type="dxa"/>
          </w:tcPr>
          <w:p w14:paraId="237B6771">
            <w:pPr>
              <w:spacing w:before="20" w:after="20"/>
            </w:pPr>
            <w:r>
              <w:rPr>
                <w:rFonts w:ascii="Arial" w:hAnsi="Arial" w:eastAsia="微软雅黑"/>
                <w:b w:val="0"/>
                <w:sz w:val="18"/>
              </w:rPr>
              <w:t>奖励每一个靠近目标的微小步骤，不等完美才给反馈</w:t>
            </w:r>
          </w:p>
        </w:tc>
      </w:tr>
      <w:tr w14:paraId="4EF47CA3">
        <w:trPr>
          <w:jc w:val="center"/>
        </w:trPr>
        <w:tc>
          <w:tcPr>
            <w:tcW w:w="1701" w:type="dxa"/>
            <w:shd w:val="clear" w:color="auto" w:fill="E8F0F8"/>
          </w:tcPr>
          <w:p w14:paraId="25CC240E">
            <w:pPr>
              <w:spacing w:before="20" w:after="20"/>
            </w:pPr>
            <w:r>
              <w:rPr>
                <w:rFonts w:ascii="Arial" w:hAnsi="Arial" w:eastAsia="微软雅黑"/>
                <w:b/>
                <w:sz w:val="18"/>
              </w:rPr>
              <w:t>优势为本</w:t>
            </w:r>
            <w:r>
              <w:rPr>
                <w:rFonts w:ascii="Arial" w:hAnsi="Arial" w:eastAsia="微软雅黑"/>
                <w:b/>
                <w:sz w:val="18"/>
              </w:rPr>
              <w:br w:type="textWrapping"/>
            </w:r>
            <w:r>
              <w:rPr>
                <w:rFonts w:ascii="Arial" w:hAnsi="Arial" w:eastAsia="微软雅黑"/>
                <w:b/>
                <w:sz w:val="18"/>
              </w:rPr>
              <w:t>发展理论</w:t>
            </w:r>
          </w:p>
        </w:tc>
        <w:tc>
          <w:tcPr>
            <w:tcW w:w="1701" w:type="dxa"/>
          </w:tcPr>
          <w:p w14:paraId="34C2E83E">
            <w:pPr>
              <w:spacing w:before="20" w:after="20"/>
            </w:pPr>
            <w:r>
              <w:rPr>
                <w:rFonts w:ascii="Arial" w:hAnsi="Arial" w:eastAsia="微软雅黑"/>
                <w:b w:val="0"/>
                <w:sz w:val="18"/>
              </w:rPr>
              <w:t>方向锚点</w:t>
            </w:r>
            <w:r>
              <w:rPr>
                <w:rFonts w:ascii="Arial" w:hAnsi="Arial" w:eastAsia="微软雅黑"/>
                <w:b w:val="0"/>
                <w:sz w:val="18"/>
              </w:rPr>
              <w:br w:type="textWrapping"/>
            </w:r>
            <w:r>
              <w:rPr>
                <w:rFonts w:ascii="Arial" w:hAnsi="Arial" w:eastAsia="微软雅黑"/>
                <w:b w:val="0"/>
                <w:sz w:val="18"/>
              </w:rPr>
              <w:t>（从哪里切入）</w:t>
            </w:r>
          </w:p>
        </w:tc>
        <w:tc>
          <w:tcPr>
            <w:tcW w:w="3402" w:type="dxa"/>
          </w:tcPr>
          <w:p w14:paraId="5FE3769D">
            <w:pPr>
              <w:spacing w:before="20" w:after="20"/>
            </w:pPr>
            <w:r>
              <w:rPr>
                <w:rFonts w:ascii="Arial" w:hAnsi="Arial" w:eastAsia="微软雅黑"/>
                <w:b w:val="0"/>
                <w:sz w:val="18"/>
              </w:rPr>
              <w:t>每个儿童都有独特的多元智能优势组合。从优势领域切入干预，利用「胜任感溢出效应」带动弱势领域改善。</w:t>
            </w:r>
          </w:p>
        </w:tc>
        <w:tc>
          <w:tcPr>
            <w:tcW w:w="2551" w:type="dxa"/>
          </w:tcPr>
          <w:p w14:paraId="686DFFD0">
            <w:pPr>
              <w:spacing w:before="20" w:after="20"/>
            </w:pPr>
            <w:r>
              <w:rPr>
                <w:rFonts w:ascii="Arial" w:hAnsi="Arial" w:eastAsia="微软雅黑"/>
                <w:b w:val="0"/>
                <w:sz w:val="18"/>
              </w:rPr>
              <w:t>先找优势再定方案。让优势成为撬动改变的支点</w:t>
            </w:r>
          </w:p>
        </w:tc>
      </w:tr>
      <w:tr w14:paraId="255F9AC5">
        <w:trPr>
          <w:jc w:val="center"/>
        </w:trPr>
        <w:tc>
          <w:tcPr>
            <w:tcW w:w="1701" w:type="dxa"/>
            <w:shd w:val="clear" w:color="auto" w:fill="E8F0F8"/>
          </w:tcPr>
          <w:p w14:paraId="58ED171A">
            <w:pPr>
              <w:spacing w:before="20" w:after="20"/>
            </w:pPr>
            <w:r>
              <w:rPr>
                <w:rFonts w:ascii="Arial" w:hAnsi="Arial" w:eastAsia="微软雅黑"/>
                <w:b/>
                <w:sz w:val="18"/>
              </w:rPr>
              <w:t>埃里克森</w:t>
            </w:r>
            <w:r>
              <w:rPr>
                <w:rFonts w:ascii="Arial" w:hAnsi="Arial" w:eastAsia="微软雅黑"/>
                <w:b/>
                <w:sz w:val="18"/>
              </w:rPr>
              <w:br w:type="textWrapping"/>
            </w:r>
            <w:r>
              <w:rPr>
                <w:rFonts w:ascii="Arial" w:hAnsi="Arial" w:eastAsia="微软雅黑"/>
                <w:b/>
                <w:sz w:val="18"/>
              </w:rPr>
              <w:t>心理社会</w:t>
            </w:r>
          </w:p>
        </w:tc>
        <w:tc>
          <w:tcPr>
            <w:tcW w:w="1701" w:type="dxa"/>
          </w:tcPr>
          <w:p w14:paraId="32226B35">
            <w:pPr>
              <w:spacing w:before="20" w:after="20"/>
            </w:pPr>
            <w:r>
              <w:rPr>
                <w:rFonts w:ascii="Arial" w:hAnsi="Arial" w:eastAsia="微软雅黑"/>
                <w:b w:val="0"/>
                <w:sz w:val="18"/>
              </w:rPr>
              <w:t>阶段定位</w:t>
            </w:r>
            <w:r>
              <w:rPr>
                <w:rFonts w:ascii="Arial" w:hAnsi="Arial" w:eastAsia="微软雅黑"/>
                <w:b w:val="0"/>
                <w:sz w:val="18"/>
              </w:rPr>
              <w:br w:type="textWrapping"/>
            </w:r>
            <w:r>
              <w:rPr>
                <w:rFonts w:ascii="Arial" w:hAnsi="Arial" w:eastAsia="微软雅黑"/>
                <w:b w:val="0"/>
                <w:sz w:val="18"/>
              </w:rPr>
              <w:t>（孩子在哪）</w:t>
            </w:r>
          </w:p>
        </w:tc>
        <w:tc>
          <w:tcPr>
            <w:tcW w:w="3402" w:type="dxa"/>
          </w:tcPr>
          <w:p w14:paraId="0F1A7F6E">
            <w:pPr>
              <w:spacing w:before="20" w:after="20"/>
            </w:pPr>
            <w:r>
              <w:rPr>
                <w:rFonts w:ascii="Arial" w:hAnsi="Arial" w:eastAsia="微软雅黑"/>
                <w:b w:val="0"/>
                <w:sz w:val="18"/>
              </w:rPr>
              <w:t>小学阶段核心任务：勤奋 vs 自卑（6-12岁）。低段建立安全感，中段发展胜任感，高段培育自我认同。</w:t>
            </w:r>
          </w:p>
        </w:tc>
        <w:tc>
          <w:tcPr>
            <w:tcW w:w="2551" w:type="dxa"/>
          </w:tcPr>
          <w:p w14:paraId="0CCCEDC9">
            <w:pPr>
              <w:spacing w:before="20" w:after="20"/>
            </w:pPr>
            <w:r>
              <w:rPr>
                <w:rFonts w:ascii="Arial" w:hAnsi="Arial" w:eastAsia="微软雅黑"/>
                <w:b w:val="0"/>
                <w:sz w:val="18"/>
              </w:rPr>
              <w:t>对照年段发展任务，不超前要求也不滞后支持</w:t>
            </w:r>
          </w:p>
        </w:tc>
      </w:tr>
    </w:tbl>
    <w:p w14:paraId="0AC4BDCC"/>
    <w:p w14:paraId="06ADA0B1">
      <w:pPr>
        <w:pStyle w:val="4"/>
      </w:pPr>
      <w:r>
        <w:t>2.3  操作效能原则</w:t>
      </w:r>
    </w:p>
    <w:p w14:paraId="2F9BCEBE">
      <w:pPr>
        <w:spacing w:before="0" w:after="120"/>
      </w:pPr>
      <w:r>
        <w:rPr>
          <w:rFonts w:ascii="Arial" w:hAnsi="Arial" w:eastAsia="微软雅黑"/>
          <w:b w:val="0"/>
          <w:i w:val="0"/>
          <w:sz w:val="22"/>
        </w:rPr>
        <w:t>原则一：先找优势再选工具。面对任何学生问题，在诊断编码之后、选择干预技术之前，增加一步「优势锚定」——该生多元智能/才能测评中最强的2-3项是什么？选择干预技术时优先考虑与优势匹配的技术路径。优势为本的干预不仅效率更高，而且保护学生的自尊和动机。</w:t>
      </w:r>
    </w:p>
    <w:p w14:paraId="256C27D5">
      <w:pPr>
        <w:spacing w:before="0" w:after="120"/>
      </w:pPr>
      <w:r>
        <w:rPr>
          <w:rFonts w:ascii="Arial" w:hAnsi="Arial" w:eastAsia="微软雅黑"/>
          <w:b w:val="0"/>
          <w:i w:val="0"/>
          <w:sz w:val="22"/>
        </w:rPr>
        <w:t>原则二：先检查地基再干预。面对任何问题，第一步确认「我和这个学生的关系还安全吗？」如果答案是否定的，暂停所有技术干预，先重建关系连接。重建的最快方式：连续3天每天至少2分钟的一对一非学习交流。</w:t>
      </w:r>
    </w:p>
    <w:p w14:paraId="6A3BE515">
      <w:pPr>
        <w:spacing w:before="0" w:after="120"/>
      </w:pPr>
      <w:r>
        <w:rPr>
          <w:rFonts w:ascii="Arial" w:hAnsi="Arial" w:eastAsia="微软雅黑"/>
          <w:b w:val="0"/>
          <w:i w:val="0"/>
          <w:sz w:val="22"/>
        </w:rPr>
        <w:t>原则三：一个时间段只用一个理论。不要在同一个干预动作中同时调动SDT和ABA——一会儿给孩子选择权，一会儿用奖励操控ta。选择当前问题最需要的那把「钥匙」：动机问题用SDT，行为问题用ABA，关系问题用依恋理论，切入角度用优势理论。</w:t>
      </w:r>
    </w:p>
    <w:p w14:paraId="13874C39">
      <w:pPr>
        <w:spacing w:before="0" w:after="120"/>
      </w:pPr>
      <w:r>
        <w:rPr>
          <w:rFonts w:ascii="Arial" w:hAnsi="Arial" w:eastAsia="微软雅黑"/>
          <w:b w:val="0"/>
          <w:i w:val="0"/>
          <w:sz w:val="22"/>
        </w:rPr>
        <w:t>原则四：技术不灵时回溯理论。如果一个技术用了两周无效，不是技术本身错了，而是技术的理论基础在当前环境中被破坏了。例如行为契约不灵→先检查关系地基是否还在，再检查动机引擎是否运转，最后检查优势方向是否正确。</w:t>
      </w:r>
    </w:p>
    <w:p>
      <w:pPr>
        <w:pStyle w:val="Heading2"/>
        <w:spacing w:after="120"/>
      </w:pPr>
      <w:r>
        <w:rPr>
          <w:b/>
          <w:sz w:val="28"/>
          <w:rFonts w:eastAsia="微软雅黑" w:ascii="Arial"/>
        </w:rPr>
        <w:t xml:space="preserve">2.4  依恋理论及其教育应用（V3.3新增）</w:t>
      </w:r>
    </w:p>
    <w:p>
      <w:pPr>
        <w:pStyle w:val="Heading3"/>
        <w:spacing w:after="120"/>
      </w:pPr>
      <w:r>
        <w:rPr>
          <w:b/>
          <w:sz w:val="24"/>
          <w:rFonts w:eastAsia="微软雅黑" w:ascii="Arial"/>
        </w:rPr>
        <w:t xml:space="preserve">2.4.1  什么是依恋？</w:t>
      </w:r>
    </w:p>
    <w:p>
      <w:pPr>
        <w:pStyle w:val="Normal"/>
        <w:spacing w:after="120"/>
      </w:pPr>
      <w:r>
        <w:rPr>
          <w:rFonts w:eastAsia="微软雅黑" w:ascii="Arial"/>
        </w:rPr>
        <w:t xml:space="preserve">依恋理论由英国心理学家约翰·鲍比（John Bowlby, 1969）提出，核心观点是：儿童自出生起就具有亲近主要照料者的本能行为。安斯沃斯（Ainsworth）通过"陌生人情境实验"识别出儿童的依恋模式差异，Main等人进一步补充了"混乱型依恋"类型。研究证实，早期依恋模式会深刻影响个体一生中如何建立关系、如何看待自己、如何应对压力（Bowlby, 1973, 1980）。</w:t>
      </w:r>
    </w:p>
    <w:p>
      <w:pPr>
        <w:pStyle w:val="Normal"/>
        <w:spacing w:after="120"/>
      </w:pPr>
      <w:r>
        <w:rPr>
          <w:rFonts w:eastAsia="微软雅黑" w:ascii="Arial"/>
        </w:rPr>
        <w:t xml:space="preserve">四种依恋类型及其在小学阶段的表现：</w:t>
      </w:r>
    </w:p>
    <w:tbl>
      <w:tblPr>
        <w:tblBorders>
          <w:top w:val="single" w:sz="4" w:color="B0B8C4"/>
          <w:left w:val="single" w:sz="4" w:color="B0B8C4"/>
          <w:bottom w:val="single" w:sz="4" w:color="B0B8C4"/>
          <w:right w:val="single" w:sz="4" w:color="B0B8C4"/>
          <w:insideH w:val="single" w:sz="4" w:color="B0B8C4"/>
          <w:insideV w:val="single" w:sz="4" w:color="B0B8C4"/>
        </w:tblBorders>
        <w:tblW w:w="9000" w:type="dxa"/>
      </w:tblPr>
      <w:tr>
        <w:tc>
          <w:tcPr>
            <w:tcW w:w="1400" w:type="dxa"/>
            <w:shd w:fill="2E5984" w:val="clear"/>
          </w:tcPr>
          <w:p>
            <w:pPr>
              <w:spacing w:after="60"/>
            </w:pPr>
            <w:r>
              <w:rPr>
                <w:b/>
                <w:color w:val="FFFFFF"/>
                <w:rFonts w:eastAsia="微软雅黑" w:ascii="Arial"/>
              </w:rPr>
              <w:t xml:space="preserve">依恋类型</w:t>
            </w:r>
          </w:p>
        </w:tc>
        <w:tc>
          <w:tcPr>
            <w:tcW w:w="2200" w:type="dxa"/>
            <w:shd w:fill="2E5984" w:val="clear"/>
          </w:tcPr>
          <w:p>
            <w:pPr>
              <w:spacing w:after="60"/>
            </w:pPr>
            <w:r>
              <w:rPr>
                <w:b/>
                <w:color w:val="FFFFFF"/>
                <w:rFonts w:eastAsia="微软雅黑" w:ascii="Arial"/>
              </w:rPr>
              <w:t xml:space="preserve">婴儿期核心特征</w:t>
            </w:r>
          </w:p>
        </w:tc>
        <w:tc>
          <w:tcPr>
            <w:tcW w:w="3200" w:type="dxa"/>
            <w:shd w:fill="2E5984" w:val="clear"/>
          </w:tcPr>
          <w:p>
            <w:pPr>
              <w:spacing w:after="60"/>
            </w:pPr>
            <w:r>
              <w:rPr>
                <w:b/>
                <w:color w:val="FFFFFF"/>
                <w:rFonts w:eastAsia="微软雅黑" w:ascii="Arial"/>
              </w:rPr>
              <w:t xml:space="preserve">在小学阶段的典型表现</w:t>
            </w:r>
          </w:p>
        </w:tc>
        <w:tc>
          <w:tcPr>
            <w:tcW w:w="2200" w:type="dxa"/>
            <w:shd w:fill="2E5984" w:val="clear"/>
          </w:tcPr>
          <w:p>
            <w:pPr>
              <w:spacing w:after="60"/>
            </w:pPr>
            <w:r>
              <w:rPr>
                <w:b/>
                <w:color w:val="FFFFFF"/>
                <w:rFonts w:eastAsia="微软雅黑" w:ascii="Arial"/>
              </w:rPr>
              <w:t xml:space="preserve">常见编码关联</w:t>
            </w:r>
          </w:p>
        </w:tc>
      </w:tr>
      <w:tr>
        <w:tc>
          <w:tcPr>
            <w:tcW w:w="1400" w:type="dxa"/>
          </w:tcPr>
          <w:p>
            <w:pPr>
              <w:spacing w:after="60"/>
            </w:pPr>
            <w:r>
              <w:rPr>
                <w:rFonts w:eastAsia="微软雅黑" w:ascii="Arial"/>
              </w:rPr>
              <w:t xml:space="preserve">安全型</w:t>
            </w:r>
          </w:p>
        </w:tc>
        <w:tc>
          <w:tcPr>
            <w:tcW w:w="2200" w:type="dxa"/>
          </w:tcPr>
          <w:p>
            <w:pPr>
              <w:spacing w:after="60"/>
            </w:pPr>
            <w:r>
              <w:rPr>
                <w:rFonts w:eastAsia="微软雅黑" w:ascii="Arial"/>
              </w:rPr>
              <w:t xml:space="preserve">相信依恋对象可亲近、可依赖；把依恋对象当作探索世界的"安全基地"</w:t>
            </w:r>
          </w:p>
        </w:tc>
        <w:tc>
          <w:tcPr>
            <w:tcW w:w="3200" w:type="dxa"/>
          </w:tcPr>
          <w:p>
            <w:pPr>
              <w:spacing w:after="60"/>
            </w:pPr>
            <w:r>
              <w:rPr>
                <w:rFonts w:eastAsia="微软雅黑" w:ascii="Arial"/>
              </w:rPr>
              <w:t xml:space="preserve">敢于探索新任务、乐于求助、能信任老师、同伴关系良好、情绪恢复快</w:t>
            </w:r>
          </w:p>
        </w:tc>
        <w:tc>
          <w:tcPr>
            <w:tcW w:w="2200" w:type="dxa"/>
          </w:tcPr>
          <w:p>
            <w:pPr>
              <w:spacing w:after="60"/>
            </w:pPr>
            <w:r>
              <w:rPr>
                <w:rFonts w:eastAsia="微软雅黑" w:ascii="Arial"/>
              </w:rPr>
              <w:t xml:space="preserve">编码无标记或仅个别标记</w:t>
            </w:r>
          </w:p>
        </w:tc>
      </w:tr>
      <w:tr>
        <w:tc>
          <w:tcPr>
            <w:tcW w:w="1400" w:type="dxa"/>
          </w:tcPr>
          <w:p>
            <w:pPr>
              <w:spacing w:after="60"/>
            </w:pPr>
            <w:r>
              <w:rPr>
                <w:rFonts w:eastAsia="微软雅黑" w:ascii="Arial"/>
              </w:rPr>
              <w:t xml:space="preserve">回避型</w:t>
            </w:r>
          </w:p>
        </w:tc>
        <w:tc>
          <w:tcPr>
            <w:tcW w:w="2200" w:type="dxa"/>
          </w:tcPr>
          <w:p>
            <w:pPr>
              <w:spacing w:after="60"/>
            </w:pPr>
            <w:r>
              <w:rPr>
                <w:rFonts w:eastAsia="微软雅黑" w:ascii="Arial"/>
              </w:rPr>
              <w:t xml:space="preserve">不相信依恋对象会回应；过度独立，压抑依恋需求；表面上"很乖很省心"</w:t>
            </w:r>
          </w:p>
        </w:tc>
        <w:tc>
          <w:tcPr>
            <w:tcW w:w="3200" w:type="dxa"/>
          </w:tcPr>
          <w:p>
            <w:pPr>
              <w:spacing w:after="60"/>
            </w:pPr>
            <w:r>
              <w:rPr>
                <w:rFonts w:eastAsia="微软雅黑" w:ascii="Arial"/>
              </w:rPr>
              <w:t xml:space="preserve">情感疏离、不求助、不表达情绪、对批评异常敏感、看似独立实则孤独。课堂表现为"隐形人"——从不惹事但也不参与</w:t>
            </w:r>
          </w:p>
        </w:tc>
        <w:tc>
          <w:tcPr>
            <w:tcW w:w="2200" w:type="dxa"/>
          </w:tcPr>
          <w:p>
            <w:pPr>
              <w:spacing w:after="60"/>
            </w:pPr>
            <w:r>
              <w:rPr>
                <w:rFonts w:eastAsia="微软雅黑" w:ascii="Arial"/>
              </w:rPr>
              <w:t xml:space="preserve">A2动机缺失、D2社交退缩、C3低自尊</w:t>
            </w:r>
          </w:p>
        </w:tc>
      </w:tr>
      <w:tr>
        <w:tc>
          <w:tcPr>
            <w:tcW w:w="1400" w:type="dxa"/>
          </w:tcPr>
          <w:p>
            <w:pPr>
              <w:spacing w:after="60"/>
            </w:pPr>
            <w:r>
              <w:rPr>
                <w:rFonts w:eastAsia="微软雅黑" w:ascii="Arial"/>
              </w:rPr>
              <w:t xml:space="preserve">焦虑型</w:t>
            </w:r>
          </w:p>
        </w:tc>
        <w:tc>
          <w:tcPr>
            <w:tcW w:w="2200" w:type="dxa"/>
          </w:tcPr>
          <w:p>
            <w:pPr>
              <w:spacing w:after="60"/>
            </w:pPr>
            <w:r>
              <w:rPr>
                <w:rFonts w:eastAsia="微软雅黑" w:ascii="Arial"/>
              </w:rPr>
              <w:t xml:space="preserve">不确定依恋对象是否会回应；过度依赖、放大情绪信号以获取关注</w:t>
            </w:r>
          </w:p>
        </w:tc>
        <w:tc>
          <w:tcPr>
            <w:tcW w:w="3200" w:type="dxa"/>
          </w:tcPr>
          <w:p>
            <w:pPr>
              <w:spacing w:after="60"/>
            </w:pPr>
            <w:r>
              <w:rPr>
                <w:rFonts w:eastAsia="微软雅黑" w:ascii="Arial"/>
              </w:rPr>
              <w:t xml:space="preserve">过度寻求关注（如不停举手、频繁走到讲台旁）、害怕被拒绝、分离焦虑、"老师你喜欢我吗"反复确认、情绪波动大</w:t>
            </w:r>
          </w:p>
        </w:tc>
        <w:tc>
          <w:tcPr>
            <w:tcW w:w="2200" w:type="dxa"/>
          </w:tcPr>
          <w:p>
            <w:pPr>
              <w:spacing w:after="60"/>
            </w:pPr>
            <w:r>
              <w:rPr>
                <w:rFonts w:eastAsia="微软雅黑" w:ascii="Arial"/>
              </w:rPr>
              <w:t xml:space="preserve">C1焦虑退缩、C2情绪调节困难、A1注意力分散（因安全焦虑无法安心学习）</w:t>
            </w:r>
          </w:p>
        </w:tc>
      </w:tr>
      <w:tr>
        <w:tc>
          <w:tcPr>
            <w:tcW w:w="1400" w:type="dxa"/>
          </w:tcPr>
          <w:p>
            <w:pPr>
              <w:spacing w:after="60"/>
            </w:pPr>
            <w:r>
              <w:rPr>
                <w:rFonts w:eastAsia="微软雅黑" w:ascii="Arial"/>
              </w:rPr>
              <w:t xml:space="preserve">混乱型</w:t>
            </w:r>
          </w:p>
        </w:tc>
        <w:tc>
          <w:tcPr>
            <w:tcW w:w="2200" w:type="dxa"/>
          </w:tcPr>
          <w:p>
            <w:pPr>
              <w:spacing w:after="60"/>
            </w:pPr>
            <w:r>
              <w:rPr>
                <w:rFonts w:eastAsia="微软雅黑" w:ascii="Arial"/>
              </w:rPr>
              <w:t xml:space="preserve">依恋对象同时是恐惧来源；无组织行为策略、行为不可预测、缺乏一致应对模式的"解离"现象</w:t>
            </w:r>
          </w:p>
        </w:tc>
        <w:tc>
          <w:tcPr>
            <w:tcW w:w="3200" w:type="dxa"/>
          </w:tcPr>
          <w:p>
            <w:pPr>
              <w:spacing w:after="60"/>
            </w:pPr>
            <w:r>
              <w:rPr>
                <w:rFonts w:eastAsia="微软雅黑" w:ascii="Arial"/>
              </w:rPr>
              <w:t xml:space="preserve">攻击冲动、情绪失控、人际关系混乱、"老师你不会也像他们一样对我吧"。最需关注的类型——其行为最容易被误解为"故意捣乱"</w:t>
            </w:r>
          </w:p>
        </w:tc>
        <w:tc>
          <w:tcPr>
            <w:tcW w:w="2200" w:type="dxa"/>
          </w:tcPr>
          <w:p>
            <w:pPr>
              <w:spacing w:after="60"/>
            </w:pPr>
            <w:r>
              <w:rPr>
                <w:rFonts w:eastAsia="微软雅黑" w:ascii="Arial"/>
              </w:rPr>
              <w:t xml:space="preserve">B1/B3行为问题、C2情绪调节困难、E1/E2家庭相关</w:t>
            </w:r>
          </w:p>
        </w:tc>
      </w:tr>
    </w:tbl>
    <w:p>
      <w:pPr>
        <w:pStyle w:val="Heading3"/>
        <w:spacing w:after="120"/>
      </w:pPr>
      <w:r>
        <w:rPr>
          <w:b/>
          <w:sz w:val="24"/>
          <w:rFonts w:eastAsia="微软雅黑" w:ascii="Arial"/>
        </w:rPr>
        <w:t xml:space="preserve">2.4.2  为什么班主任需要了解依恋？</w:t>
      </w:r>
    </w:p>
    <w:p>
      <w:pPr>
        <w:pStyle w:val="Normal"/>
        <w:spacing w:after="120"/>
      </w:pPr>
      <w:r>
        <w:rPr>
          <w:rFonts w:eastAsia="微软雅黑" w:ascii="Arial"/>
        </w:rPr>
        <w:t xml:space="preserve">第一，师生关系本身就是一种依恋关系。大量研究证实，小学教师可以成为学生的依恋对象，高质量的师生互动是修正学生内部关系模型、矫正其关系体验的"媒介和枢纽"（Sabol &amp; Pianta, 2012；孙俊才、吉峰，2024）。一项涵盖30年研究的系统综述指出，教师-学生依恋关系是学生内化问题和外化问题行为的显著预测因素（Frontiers in Education, 2022）。</w:t>
      </w:r>
    </w:p>
    <w:p>
      <w:pPr>
        <w:pStyle w:val="Normal"/>
        <w:spacing w:after="120"/>
      </w:pPr>
      <w:r>
        <w:rPr>
          <w:rFonts w:eastAsia="微软雅黑" w:ascii="Arial"/>
        </w:rPr>
        <w:t xml:space="preserve">第二，早期依恋模式影响学校适应。北京约70%的孩子接受隔代教育，上海0-6岁孩子中50%-60%由祖辈抚养（2024年数据），隔代抚养幼儿往往表现出更多的情绪问题、行为障碍、性格缺陷和人际交往缺陷。矛盾型消极依恋的孩子在进入小学后，更容易在班级里产生矛盾。</w:t>
      </w:r>
    </w:p>
    <w:p>
      <w:pPr>
        <w:pStyle w:val="Normal"/>
        <w:spacing w:after="120"/>
      </w:pPr>
      <w:r>
        <w:rPr>
          <w:rFonts w:eastAsia="微软雅黑" w:ascii="Arial"/>
        </w:rPr>
        <w:t xml:space="preserve">第三，班主任可以成为学生的"次级安全基地"。英国东安格利亚大学（UEA）开发的"学校安全基地模型"（Secure Base in Schools）已在全球多个国家的中小学应用——通过稳定、可预测、充满关怀的回应，教师可以帮助不安全依恋的学生重新建立对人际关系的信任。这种信任本身，就是最好的心理疗愈。</w:t>
      </w:r>
    </w:p>
    <w:p>
      <w:pPr>
        <w:pStyle w:val="Heading3"/>
        <w:spacing w:after="120"/>
      </w:pPr>
      <w:r>
        <w:rPr>
          <w:b/>
          <w:sz w:val="24"/>
          <w:rFonts w:eastAsia="微软雅黑" w:ascii="Arial"/>
        </w:rPr>
        <w:t xml:space="preserve">2.4.3  依恋视角下的三条核心操作原则</w:t>
      </w:r>
    </w:p>
    <w:p>
      <w:pPr>
        <w:pStyle w:val="Normal"/>
        <w:spacing w:after="120"/>
      </w:pPr>
      <w:r>
        <w:rPr>
          <w:rFonts w:eastAsia="微软雅黑" w:ascii="Arial"/>
        </w:rPr>
        <w:t xml:space="preserve">原则一——"先看见关系，再看见行为"：当学生出现问题时，先问自己："我和这个学生的关系还安全吗？"如果关系地基不稳，任何技术干预的效果都会大打折扣。研究证实，师生关系质量对社会情感学习（SEL）干预的效应有显著调节作用——同样的SEL技术，在安全型师生关系中的效果远优于非安全型（Frontiers in Psychology, 2026）。</w:t>
      </w:r>
    </w:p>
    <w:p>
      <w:pPr>
        <w:pStyle w:val="Normal"/>
        <w:spacing w:after="120"/>
      </w:pPr>
      <w:r>
        <w:rPr>
          <w:rFonts w:eastAsia="微软雅黑" w:ascii="Arial"/>
        </w:rPr>
        <w:t xml:space="preserve">原则二——做学生的"安全基地"，不做"行为纠察员"：安全基地的功能——当学生感到不安时可以回来寻求安慰，获得力量后再出发探索。班主任的职责不是消灭所有"问题行为"，而是成为学生可以信赖的回归点。国际研究表明，以依恋为基础的学校干预与"学生自我调节能力的改善"和"行为问题的减少"显著相关（PMC, 2025）。</w:t>
      </w:r>
    </w:p>
    <w:p>
      <w:pPr>
        <w:pStyle w:val="Normal"/>
        <w:spacing w:after="120"/>
      </w:pPr>
      <w:r>
        <w:rPr>
          <w:rFonts w:eastAsia="微软雅黑" w:ascii="Arial"/>
        </w:rPr>
        <w:t xml:space="preserve">原则三——用"心智化"替代"标签化"：心智化（Mentalization）由Peter Fonagy提出，是依恋理论在临床和教育实践中的核心技术——识别情绪、调控情绪、表达情绪，并理解自己和他人的心理状态。一项2025年发表于Attachment &amp; Human Development的实证研究发现，通过对教师进行12周的心智化团体干预（DUET项目），课堂情感支持质量显著改善（Cohen's d = 0.32），且心智化能力的提升本身是课堂情感支持改善的关键机制。</w:t>
      </w:r>
    </w:p>
    <w:p>
      <w:pPr>
        <w:pStyle w:val="Normal"/>
        <w:spacing w:after="120"/>
      </w:pPr>
      <w:r>
        <w:rPr>
          <w:rFonts w:eastAsia="微软雅黑" w:ascii="Arial"/>
        </w:rPr>
        <w:t xml:space="preserve">操作转化：上述三条原则直接对应本手册T12"心智化回应技术"（V3.3新增，见第4章）的操作逻辑，并贯穿第5章S0-S5诊疗流程中的"关系信号"判断。</w:t>
      </w:r>
    </w:p>
    <w:p w14:paraId="4A0B47BE">
      <w:r>
        <w:br w:type="page"/>
      </w:r>
    </w:p>
    <w:p w14:paraId="64500979">
      <w:pPr>
        <w:pStyle w:val="3"/>
      </w:pPr>
      <w:r>
        <w:t>第3章  诊断体系：从信号到判断的标准操作</w:t>
      </w:r>
    </w:p>
    <w:p w14:paraId="5971C000">
      <w:pPr>
        <w:pStyle w:val="4"/>
      </w:pPr>
      <w:r>
        <w:t>3.1  小学部分年段发展特征速查</w:t>
      </w:r>
    </w:p>
    <w:p w14:paraId="4E6586D8">
      <w:pPr>
        <w:spacing w:before="0" w:after="120"/>
      </w:pPr>
      <w:r>
        <w:rPr>
          <w:rFonts w:ascii="Arial" w:hAnsi="Arial" w:eastAsia="微软雅黑"/>
          <w:b w:val="0"/>
          <w:i w:val="0"/>
          <w:sz w:val="22"/>
        </w:rPr>
        <w:t>在进行任何问题诊断之前，必须先确认学生的表现是否在其年龄段的发展正常范围内。以下速查表提供快速参照：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551"/>
        <w:gridCol w:w="2551"/>
        <w:gridCol w:w="2551"/>
      </w:tblGrid>
      <w:tr w14:paraId="32D87447">
        <w:trPr>
          <w:jc w:val="center"/>
        </w:trPr>
        <w:tc>
          <w:tcPr>
            <w:tcW w:w="1247" w:type="dxa"/>
            <w:shd w:val="clear" w:color="auto" w:fill="2E5984"/>
          </w:tcPr>
          <w:p w14:paraId="1D92E253">
            <w:pPr>
              <w:spacing w:before="20" w:after="20"/>
            </w:pPr>
            <w:r>
              <w:rPr>
                <w:rFonts w:ascii="Arial" w:hAnsi="Arial" w:eastAsia="微软雅黑"/>
                <w:b/>
                <w:color w:val="FFFFFF"/>
                <w:sz w:val="18"/>
              </w:rPr>
              <w:t>维度</w:t>
            </w:r>
          </w:p>
        </w:tc>
        <w:tc>
          <w:tcPr>
            <w:tcW w:w="2551" w:type="dxa"/>
            <w:shd w:val="clear" w:color="auto" w:fill="2E5984"/>
          </w:tcPr>
          <w:p w14:paraId="469C7623">
            <w:pPr>
              <w:spacing w:before="20" w:after="20"/>
            </w:pPr>
            <w:r>
              <w:rPr>
                <w:rFonts w:ascii="Arial" w:hAnsi="Arial" w:eastAsia="微软雅黑"/>
                <w:b/>
                <w:color w:val="FFFFFF"/>
                <w:sz w:val="18"/>
              </w:rPr>
              <w:t>低年段(1-2年级,6-8岁)</w:t>
            </w:r>
          </w:p>
        </w:tc>
        <w:tc>
          <w:tcPr>
            <w:tcW w:w="2551" w:type="dxa"/>
            <w:shd w:val="clear" w:color="auto" w:fill="2E5984"/>
          </w:tcPr>
          <w:p w14:paraId="5353C0B0">
            <w:pPr>
              <w:spacing w:before="20" w:after="20"/>
            </w:pPr>
            <w:r>
              <w:rPr>
                <w:rFonts w:ascii="Arial" w:hAnsi="Arial" w:eastAsia="微软雅黑"/>
                <w:b/>
                <w:color w:val="FFFFFF"/>
                <w:sz w:val="18"/>
              </w:rPr>
              <w:t>中年段(3-4年级,9-10岁)</w:t>
            </w:r>
          </w:p>
        </w:tc>
        <w:tc>
          <w:tcPr>
            <w:tcW w:w="2551" w:type="dxa"/>
            <w:shd w:val="clear" w:color="auto" w:fill="2E5984"/>
          </w:tcPr>
          <w:p w14:paraId="4FAFCF44">
            <w:pPr>
              <w:spacing w:before="20" w:after="20"/>
            </w:pPr>
            <w:r>
              <w:rPr>
                <w:rFonts w:ascii="Arial" w:hAnsi="Arial" w:eastAsia="微软雅黑"/>
                <w:b/>
                <w:color w:val="FFFFFF"/>
                <w:sz w:val="18"/>
              </w:rPr>
              <w:t>高年段(5-6年级,11-12岁)</w:t>
            </w:r>
          </w:p>
        </w:tc>
      </w:tr>
      <w:tr w14:paraId="516D388F">
        <w:trPr>
          <w:jc w:val="center"/>
        </w:trPr>
        <w:tc>
          <w:tcPr>
            <w:tcW w:w="1247" w:type="dxa"/>
            <w:shd w:val="clear" w:color="auto" w:fill="E8F0F8"/>
          </w:tcPr>
          <w:p w14:paraId="7D1E0DB8">
            <w:pPr>
              <w:spacing w:before="20" w:after="20"/>
            </w:pPr>
            <w:r>
              <w:rPr>
                <w:rFonts w:ascii="Arial" w:hAnsi="Arial" w:eastAsia="微软雅黑"/>
                <w:b/>
                <w:sz w:val="18"/>
              </w:rPr>
              <w:t>核心发展任务</w:t>
            </w:r>
          </w:p>
        </w:tc>
        <w:tc>
          <w:tcPr>
            <w:tcW w:w="2551" w:type="dxa"/>
          </w:tcPr>
          <w:p w14:paraId="50049C08">
            <w:pPr>
              <w:spacing w:before="20" w:after="20"/>
            </w:pPr>
            <w:r>
              <w:rPr>
                <w:rFonts w:ascii="Arial" w:hAnsi="Arial" w:eastAsia="微软雅黑"/>
                <w:b w:val="0"/>
                <w:sz w:val="18"/>
              </w:rPr>
              <w:t>建立学校安全感</w:t>
            </w:r>
            <w:r>
              <w:rPr>
                <w:rFonts w:ascii="Arial" w:hAnsi="Arial" w:eastAsia="微软雅黑"/>
                <w:b w:val="0"/>
                <w:sz w:val="18"/>
              </w:rPr>
              <w:br w:type="textWrapping"/>
            </w:r>
            <w:r>
              <w:rPr>
                <w:rFonts w:ascii="Arial" w:hAnsi="Arial" w:eastAsia="微软雅黑"/>
                <w:b w:val="0"/>
                <w:sz w:val="18"/>
              </w:rPr>
              <w:t>基础学习习惯养成</w:t>
            </w:r>
            <w:r>
              <w:rPr>
                <w:rFonts w:ascii="Arial" w:hAnsi="Arial" w:eastAsia="微软雅黑"/>
                <w:b w:val="0"/>
                <w:sz w:val="18"/>
              </w:rPr>
              <w:br w:type="textWrapping"/>
            </w:r>
            <w:r>
              <w:rPr>
                <w:rFonts w:ascii="Arial" w:hAnsi="Arial" w:eastAsia="微软雅黑"/>
                <w:b w:val="0"/>
                <w:sz w:val="18"/>
              </w:rPr>
              <w:t>规则意识初建</w:t>
            </w:r>
          </w:p>
        </w:tc>
        <w:tc>
          <w:tcPr>
            <w:tcW w:w="2551" w:type="dxa"/>
          </w:tcPr>
          <w:p w14:paraId="75BF7637">
            <w:pPr>
              <w:spacing w:before="20" w:after="20"/>
            </w:pPr>
            <w:r>
              <w:rPr>
                <w:rFonts w:ascii="Arial" w:hAnsi="Arial" w:eastAsia="微软雅黑"/>
                <w:b w:val="0"/>
                <w:sz w:val="18"/>
              </w:rPr>
              <w:t>学习技能自动化</w:t>
            </w:r>
            <w:r>
              <w:rPr>
                <w:rFonts w:ascii="Arial" w:hAnsi="Arial" w:eastAsia="微软雅黑"/>
                <w:b w:val="0"/>
                <w:sz w:val="18"/>
              </w:rPr>
              <w:br w:type="textWrapping"/>
            </w:r>
            <w:r>
              <w:rPr>
                <w:rFonts w:ascii="Arial" w:hAnsi="Arial" w:eastAsia="微软雅黑"/>
                <w:b w:val="0"/>
                <w:sz w:val="18"/>
              </w:rPr>
              <w:t>同伴关系深度发展</w:t>
            </w:r>
            <w:r>
              <w:rPr>
                <w:rFonts w:ascii="Arial" w:hAnsi="Arial" w:eastAsia="微软雅黑"/>
                <w:b w:val="0"/>
                <w:sz w:val="18"/>
              </w:rPr>
              <w:br w:type="textWrapping"/>
            </w:r>
            <w:r>
              <w:rPr>
                <w:rFonts w:ascii="Arial" w:hAnsi="Arial" w:eastAsia="微软雅黑"/>
                <w:b w:val="0"/>
                <w:sz w:val="18"/>
              </w:rPr>
              <w:t>胜任感与自我效能分化</w:t>
            </w:r>
          </w:p>
        </w:tc>
        <w:tc>
          <w:tcPr>
            <w:tcW w:w="2551" w:type="dxa"/>
          </w:tcPr>
          <w:p w14:paraId="3C8769C8">
            <w:pPr>
              <w:spacing w:before="20" w:after="20"/>
            </w:pPr>
            <w:r>
              <w:rPr>
                <w:rFonts w:ascii="Arial" w:hAnsi="Arial" w:eastAsia="微软雅黑"/>
                <w:b w:val="0"/>
                <w:sz w:val="18"/>
              </w:rPr>
              <w:t>自主学习能力培育</w:t>
            </w:r>
            <w:r>
              <w:rPr>
                <w:rFonts w:ascii="Arial" w:hAnsi="Arial" w:eastAsia="微软雅黑"/>
                <w:b w:val="0"/>
                <w:sz w:val="18"/>
              </w:rPr>
              <w:br w:type="textWrapping"/>
            </w:r>
            <w:r>
              <w:rPr>
                <w:rFonts w:ascii="Arial" w:hAnsi="Arial" w:eastAsia="微软雅黑"/>
                <w:b w:val="0"/>
                <w:sz w:val="18"/>
              </w:rPr>
              <w:t>前青春期自我意识萌芽</w:t>
            </w:r>
            <w:r>
              <w:rPr>
                <w:rFonts w:ascii="Arial" w:hAnsi="Arial" w:eastAsia="微软雅黑"/>
                <w:b w:val="0"/>
                <w:sz w:val="18"/>
              </w:rPr>
              <w:br w:type="textWrapping"/>
            </w:r>
            <w:r>
              <w:rPr>
                <w:rFonts w:ascii="Arial" w:hAnsi="Arial" w:eastAsia="微软雅黑"/>
                <w:b w:val="0"/>
                <w:sz w:val="18"/>
              </w:rPr>
              <w:t>抽象思维初步发展</w:t>
            </w:r>
          </w:p>
        </w:tc>
      </w:tr>
      <w:tr w14:paraId="651AAE6C">
        <w:trPr>
          <w:jc w:val="center"/>
        </w:trPr>
        <w:tc>
          <w:tcPr>
            <w:tcW w:w="1247" w:type="dxa"/>
            <w:shd w:val="clear" w:color="auto" w:fill="E8F0F8"/>
          </w:tcPr>
          <w:p w14:paraId="3A1EEC45">
            <w:pPr>
              <w:spacing w:before="20" w:after="20"/>
            </w:pPr>
            <w:r>
              <w:rPr>
                <w:rFonts w:ascii="Arial" w:hAnsi="Arial" w:eastAsia="微软雅黑"/>
                <w:b/>
                <w:sz w:val="18"/>
              </w:rPr>
              <w:t>注意力特征</w:t>
            </w:r>
          </w:p>
        </w:tc>
        <w:tc>
          <w:tcPr>
            <w:tcW w:w="2551" w:type="dxa"/>
          </w:tcPr>
          <w:p w14:paraId="45FC5986">
            <w:pPr>
              <w:spacing w:before="20" w:after="20"/>
            </w:pPr>
            <w:r>
              <w:rPr>
                <w:rFonts w:ascii="Arial" w:hAnsi="Arial" w:eastAsia="微软雅黑"/>
                <w:b w:val="0"/>
                <w:sz w:val="18"/>
              </w:rPr>
              <w:t>持续注意力约15-20分钟</w:t>
            </w:r>
            <w:r>
              <w:rPr>
                <w:rFonts w:ascii="Arial" w:hAnsi="Arial" w:eastAsia="微软雅黑"/>
                <w:b w:val="0"/>
                <w:sz w:val="18"/>
              </w:rPr>
              <w:br w:type="textWrapping"/>
            </w:r>
            <w:r>
              <w:rPr>
                <w:rFonts w:ascii="Arial" w:hAnsi="Arial" w:eastAsia="微软雅黑"/>
                <w:b w:val="0"/>
                <w:sz w:val="18"/>
              </w:rPr>
              <w:t>需外部提醒维持专注</w:t>
            </w:r>
            <w:r>
              <w:rPr>
                <w:rFonts w:ascii="Arial" w:hAnsi="Arial" w:eastAsia="微软雅黑"/>
                <w:b w:val="0"/>
                <w:sz w:val="18"/>
              </w:rPr>
              <w:br w:type="textWrapping"/>
            </w:r>
            <w:r>
              <w:rPr>
                <w:rFonts w:ascii="Arial" w:hAnsi="Arial" w:eastAsia="微软雅黑"/>
                <w:b w:val="0"/>
                <w:sz w:val="18"/>
              </w:rPr>
              <w:t>注意力分散属正常</w:t>
            </w:r>
          </w:p>
        </w:tc>
        <w:tc>
          <w:tcPr>
            <w:tcW w:w="2551" w:type="dxa"/>
          </w:tcPr>
          <w:p w14:paraId="6A55997D">
            <w:pPr>
              <w:spacing w:before="20" w:after="20"/>
            </w:pPr>
            <w:r>
              <w:rPr>
                <w:rFonts w:ascii="Arial" w:hAnsi="Arial" w:eastAsia="微软雅黑"/>
                <w:b w:val="0"/>
                <w:sz w:val="18"/>
              </w:rPr>
              <w:t>持续注意力约20-30分钟</w:t>
            </w:r>
            <w:r>
              <w:rPr>
                <w:rFonts w:ascii="Arial" w:hAnsi="Arial" w:eastAsia="微软雅黑"/>
                <w:b w:val="0"/>
                <w:sz w:val="18"/>
              </w:rPr>
              <w:br w:type="textWrapping"/>
            </w:r>
            <w:r>
              <w:rPr>
                <w:rFonts w:ascii="Arial" w:hAnsi="Arial" w:eastAsia="微软雅黑"/>
                <w:b w:val="0"/>
                <w:sz w:val="18"/>
              </w:rPr>
              <w:t>开始具备一定的自我监控</w:t>
            </w:r>
            <w:r>
              <w:rPr>
                <w:rFonts w:ascii="Arial" w:hAnsi="Arial" w:eastAsia="微软雅黑"/>
                <w:b w:val="0"/>
                <w:sz w:val="18"/>
              </w:rPr>
              <w:br w:type="textWrapping"/>
            </w:r>
            <w:r>
              <w:rPr>
                <w:rFonts w:ascii="Arial" w:hAnsi="Arial" w:eastAsia="微软雅黑"/>
                <w:b w:val="0"/>
                <w:sz w:val="18"/>
              </w:rPr>
              <w:t>个体差异开始显现</w:t>
            </w:r>
          </w:p>
        </w:tc>
        <w:tc>
          <w:tcPr>
            <w:tcW w:w="2551" w:type="dxa"/>
          </w:tcPr>
          <w:p w14:paraId="5D70463E">
            <w:pPr>
              <w:spacing w:before="20" w:after="20"/>
            </w:pPr>
            <w:r>
              <w:rPr>
                <w:rFonts w:ascii="Arial" w:hAnsi="Arial" w:eastAsia="微软雅黑"/>
                <w:b w:val="0"/>
                <w:sz w:val="18"/>
              </w:rPr>
              <w:t>持续注意力约30-40分钟</w:t>
            </w:r>
            <w:r>
              <w:rPr>
                <w:rFonts w:ascii="Arial" w:hAnsi="Arial" w:eastAsia="微软雅黑"/>
                <w:b w:val="0"/>
                <w:sz w:val="18"/>
              </w:rPr>
              <w:br w:type="textWrapping"/>
            </w:r>
            <w:r>
              <w:rPr>
                <w:rFonts w:ascii="Arial" w:hAnsi="Arial" w:eastAsia="微软雅黑"/>
                <w:b w:val="0"/>
                <w:sz w:val="18"/>
              </w:rPr>
              <w:t>可运用基本策略维持注意</w:t>
            </w:r>
            <w:r>
              <w:rPr>
                <w:rFonts w:ascii="Arial" w:hAnsi="Arial" w:eastAsia="微软雅黑"/>
                <w:b w:val="0"/>
                <w:sz w:val="18"/>
              </w:rPr>
              <w:br w:type="textWrapping"/>
            </w:r>
            <w:r>
              <w:rPr>
                <w:rFonts w:ascii="Arial" w:hAnsi="Arial" w:eastAsia="微软雅黑"/>
                <w:b w:val="0"/>
                <w:sz w:val="18"/>
              </w:rPr>
              <w:t>差异显著分化</w:t>
            </w:r>
          </w:p>
        </w:tc>
      </w:tr>
      <w:tr w14:paraId="6D76465D">
        <w:trPr>
          <w:jc w:val="center"/>
        </w:trPr>
        <w:tc>
          <w:tcPr>
            <w:tcW w:w="1247" w:type="dxa"/>
            <w:shd w:val="clear" w:color="auto" w:fill="E8F0F8"/>
          </w:tcPr>
          <w:p w14:paraId="1E763BF5">
            <w:pPr>
              <w:spacing w:before="20" w:after="20"/>
            </w:pPr>
            <w:r>
              <w:rPr>
                <w:rFonts w:ascii="Arial" w:hAnsi="Arial" w:eastAsia="微软雅黑"/>
                <w:b/>
                <w:sz w:val="18"/>
              </w:rPr>
              <w:t>情绪特征</w:t>
            </w:r>
          </w:p>
        </w:tc>
        <w:tc>
          <w:tcPr>
            <w:tcW w:w="2551" w:type="dxa"/>
          </w:tcPr>
          <w:p w14:paraId="1378295A">
            <w:pPr>
              <w:spacing w:before="20" w:after="20"/>
            </w:pPr>
            <w:r>
              <w:rPr>
                <w:rFonts w:ascii="Arial" w:hAnsi="Arial" w:eastAsia="微软雅黑"/>
                <w:b w:val="0"/>
                <w:sz w:val="18"/>
              </w:rPr>
              <w:t>情绪表达直接</w:t>
            </w:r>
            <w:r>
              <w:rPr>
                <w:rFonts w:ascii="Arial" w:hAnsi="Arial" w:eastAsia="微软雅黑"/>
                <w:b w:val="0"/>
                <w:sz w:val="18"/>
              </w:rPr>
              <w:br w:type="textWrapping"/>
            </w:r>
            <w:r>
              <w:rPr>
                <w:rFonts w:ascii="Arial" w:hAnsi="Arial" w:eastAsia="微软雅黑"/>
                <w:b w:val="0"/>
                <w:sz w:val="18"/>
              </w:rPr>
              <w:t>自我调节能力有限</w:t>
            </w:r>
            <w:r>
              <w:rPr>
                <w:rFonts w:ascii="Arial" w:hAnsi="Arial" w:eastAsia="微软雅黑"/>
                <w:b w:val="0"/>
                <w:sz w:val="18"/>
              </w:rPr>
              <w:br w:type="textWrapping"/>
            </w:r>
            <w:r>
              <w:rPr>
                <w:rFonts w:ascii="Arial" w:hAnsi="Arial" w:eastAsia="微软雅黑"/>
                <w:b w:val="0"/>
                <w:sz w:val="18"/>
              </w:rPr>
              <w:t>高度依赖成人安抚</w:t>
            </w:r>
          </w:p>
        </w:tc>
        <w:tc>
          <w:tcPr>
            <w:tcW w:w="2551" w:type="dxa"/>
          </w:tcPr>
          <w:p w14:paraId="34B2F46C">
            <w:pPr>
              <w:spacing w:before="20" w:after="20"/>
            </w:pPr>
            <w:r>
              <w:rPr>
                <w:rFonts w:ascii="Arial" w:hAnsi="Arial" w:eastAsia="微软雅黑"/>
                <w:b w:val="0"/>
                <w:sz w:val="18"/>
              </w:rPr>
              <w:t>情绪表达开始分化</w:t>
            </w:r>
            <w:r>
              <w:rPr>
                <w:rFonts w:ascii="Arial" w:hAnsi="Arial" w:eastAsia="微软雅黑"/>
                <w:b w:val="0"/>
                <w:sz w:val="18"/>
              </w:rPr>
              <w:br w:type="textWrapping"/>
            </w:r>
            <w:r>
              <w:rPr>
                <w:rFonts w:ascii="Arial" w:hAnsi="Arial" w:eastAsia="微软雅黑"/>
                <w:b w:val="0"/>
                <w:sz w:val="18"/>
              </w:rPr>
              <w:t>能使用简单调节策略</w:t>
            </w:r>
            <w:r>
              <w:rPr>
                <w:rFonts w:ascii="Arial" w:hAnsi="Arial" w:eastAsia="微软雅黑"/>
                <w:b w:val="0"/>
                <w:sz w:val="18"/>
              </w:rPr>
              <w:br w:type="textWrapping"/>
            </w:r>
            <w:r>
              <w:rPr>
                <w:rFonts w:ascii="Arial" w:hAnsi="Arial" w:eastAsia="微软雅黑"/>
                <w:b w:val="0"/>
                <w:sz w:val="18"/>
              </w:rPr>
              <w:t>同伴评价影响情绪</w:t>
            </w:r>
          </w:p>
        </w:tc>
        <w:tc>
          <w:tcPr>
            <w:tcW w:w="2551" w:type="dxa"/>
          </w:tcPr>
          <w:p w14:paraId="7E7DB2C8">
            <w:pPr>
              <w:spacing w:before="20" w:after="20"/>
            </w:pPr>
            <w:r>
              <w:rPr>
                <w:rFonts w:ascii="Arial" w:hAnsi="Arial" w:eastAsia="微软雅黑"/>
                <w:b w:val="0"/>
                <w:sz w:val="18"/>
              </w:rPr>
              <w:t>情绪体验更复杂</w:t>
            </w:r>
            <w:r>
              <w:rPr>
                <w:rFonts w:ascii="Arial" w:hAnsi="Arial" w:eastAsia="微软雅黑"/>
                <w:b w:val="0"/>
                <w:sz w:val="18"/>
              </w:rPr>
              <w:br w:type="textWrapping"/>
            </w:r>
            <w:r>
              <w:rPr>
                <w:rFonts w:ascii="Arial" w:hAnsi="Arial" w:eastAsia="微软雅黑"/>
                <w:b w:val="0"/>
                <w:sz w:val="18"/>
              </w:rPr>
              <w:t>青春期情绪波动初现</w:t>
            </w:r>
            <w:r>
              <w:rPr>
                <w:rFonts w:ascii="Arial" w:hAnsi="Arial" w:eastAsia="微软雅黑"/>
                <w:b w:val="0"/>
                <w:sz w:val="18"/>
              </w:rPr>
              <w:br w:type="textWrapping"/>
            </w:r>
            <w:r>
              <w:rPr>
                <w:rFonts w:ascii="Arial" w:hAnsi="Arial" w:eastAsia="微软雅黑"/>
                <w:b w:val="0"/>
                <w:sz w:val="18"/>
              </w:rPr>
              <w:t>内隐表达增多</w:t>
            </w:r>
          </w:p>
        </w:tc>
      </w:tr>
      <w:tr w14:paraId="5CC06648">
        <w:trPr>
          <w:jc w:val="center"/>
        </w:trPr>
        <w:tc>
          <w:tcPr>
            <w:tcW w:w="1247" w:type="dxa"/>
            <w:shd w:val="clear" w:color="auto" w:fill="E8F0F8"/>
          </w:tcPr>
          <w:p w14:paraId="1164AB56">
            <w:pPr>
              <w:spacing w:before="20" w:after="20"/>
            </w:pPr>
            <w:r>
              <w:rPr>
                <w:rFonts w:ascii="Arial" w:hAnsi="Arial" w:eastAsia="微软雅黑"/>
                <w:b/>
                <w:sz w:val="18"/>
              </w:rPr>
              <w:t>社交特征</w:t>
            </w:r>
          </w:p>
        </w:tc>
        <w:tc>
          <w:tcPr>
            <w:tcW w:w="2551" w:type="dxa"/>
          </w:tcPr>
          <w:p w14:paraId="5087C778">
            <w:pPr>
              <w:spacing w:before="20" w:after="20"/>
            </w:pPr>
            <w:r>
              <w:rPr>
                <w:rFonts w:ascii="Arial" w:hAnsi="Arial" w:eastAsia="微软雅黑"/>
                <w:b w:val="0"/>
                <w:sz w:val="18"/>
              </w:rPr>
              <w:t>以平行游戏为主</w:t>
            </w:r>
            <w:r>
              <w:rPr>
                <w:rFonts w:ascii="Arial" w:hAnsi="Arial" w:eastAsia="微软雅黑"/>
                <w:b w:val="0"/>
                <w:sz w:val="18"/>
              </w:rPr>
              <w:br w:type="textWrapping"/>
            </w:r>
            <w:r>
              <w:rPr>
                <w:rFonts w:ascii="Arial" w:hAnsi="Arial" w:eastAsia="微软雅黑"/>
                <w:b w:val="0"/>
                <w:sz w:val="18"/>
              </w:rPr>
              <w:t>同伴冲突多为物品争夺</w:t>
            </w:r>
            <w:r>
              <w:rPr>
                <w:rFonts w:ascii="Arial" w:hAnsi="Arial" w:eastAsia="微软雅黑"/>
                <w:b w:val="0"/>
                <w:sz w:val="18"/>
              </w:rPr>
              <w:br w:type="textWrapping"/>
            </w:r>
            <w:r>
              <w:rPr>
                <w:rFonts w:ascii="Arial" w:hAnsi="Arial" w:eastAsia="微软雅黑"/>
                <w:b w:val="0"/>
                <w:sz w:val="18"/>
              </w:rPr>
              <w:t>「告老师」是主要策略</w:t>
            </w:r>
          </w:p>
        </w:tc>
        <w:tc>
          <w:tcPr>
            <w:tcW w:w="2551" w:type="dxa"/>
          </w:tcPr>
          <w:p w14:paraId="450A3B47">
            <w:pPr>
              <w:spacing w:before="20" w:after="20"/>
            </w:pPr>
            <w:r>
              <w:rPr>
                <w:rFonts w:ascii="Arial" w:hAnsi="Arial" w:eastAsia="微软雅黑"/>
                <w:b w:val="0"/>
                <w:sz w:val="18"/>
              </w:rPr>
              <w:t>同伴关系重要度上升</w:t>
            </w:r>
            <w:r>
              <w:rPr>
                <w:rFonts w:ascii="Arial" w:hAnsi="Arial" w:eastAsia="微软雅黑"/>
                <w:b w:val="0"/>
                <w:sz w:val="18"/>
              </w:rPr>
              <w:br w:type="textWrapping"/>
            </w:r>
            <w:r>
              <w:rPr>
                <w:rFonts w:ascii="Arial" w:hAnsi="Arial" w:eastAsia="微软雅黑"/>
                <w:b w:val="0"/>
                <w:sz w:val="18"/>
              </w:rPr>
              <w:t>小团体开始形成</w:t>
            </w:r>
            <w:r>
              <w:rPr>
                <w:rFonts w:ascii="Arial" w:hAnsi="Arial" w:eastAsia="微软雅黑"/>
                <w:b w:val="0"/>
                <w:sz w:val="18"/>
              </w:rPr>
              <w:br w:type="textWrapping"/>
            </w:r>
            <w:r>
              <w:rPr>
                <w:rFonts w:ascii="Arial" w:hAnsi="Arial" w:eastAsia="微软雅黑"/>
                <w:b w:val="0"/>
                <w:sz w:val="18"/>
              </w:rPr>
              <w:t>友谊以共同活动为基础</w:t>
            </w:r>
          </w:p>
        </w:tc>
        <w:tc>
          <w:tcPr>
            <w:tcW w:w="2551" w:type="dxa"/>
          </w:tcPr>
          <w:p w14:paraId="041EA809">
            <w:pPr>
              <w:spacing w:before="20" w:after="20"/>
            </w:pPr>
            <w:r>
              <w:rPr>
                <w:rFonts w:ascii="Arial" w:hAnsi="Arial" w:eastAsia="微软雅黑"/>
                <w:b w:val="0"/>
                <w:sz w:val="18"/>
              </w:rPr>
              <w:t>同伴压力取代教师权威</w:t>
            </w:r>
            <w:r>
              <w:rPr>
                <w:rFonts w:ascii="Arial" w:hAnsi="Arial" w:eastAsia="微软雅黑"/>
                <w:b w:val="0"/>
                <w:sz w:val="18"/>
              </w:rPr>
              <w:br w:type="textWrapping"/>
            </w:r>
            <w:r>
              <w:rPr>
                <w:rFonts w:ascii="Arial" w:hAnsi="Arial" w:eastAsia="微软雅黑"/>
                <w:b w:val="0"/>
                <w:sz w:val="18"/>
              </w:rPr>
              <w:t>关系欺凌出现</w:t>
            </w:r>
            <w:r>
              <w:rPr>
                <w:rFonts w:ascii="Arial" w:hAnsi="Arial" w:eastAsia="微软雅黑"/>
                <w:b w:val="0"/>
                <w:sz w:val="18"/>
              </w:rPr>
              <w:br w:type="textWrapping"/>
            </w:r>
            <w:r>
              <w:rPr>
                <w:rFonts w:ascii="Arial" w:hAnsi="Arial" w:eastAsia="微软雅黑"/>
                <w:b w:val="0"/>
                <w:sz w:val="18"/>
              </w:rPr>
              <w:t>友谊以情感亲密为基础</w:t>
            </w:r>
          </w:p>
        </w:tc>
      </w:tr>
      <w:tr w14:paraId="10C8DA66">
        <w:trPr>
          <w:jc w:val="center"/>
        </w:trPr>
        <w:tc>
          <w:tcPr>
            <w:tcW w:w="1247" w:type="dxa"/>
            <w:shd w:val="clear" w:color="auto" w:fill="E8F0F8"/>
          </w:tcPr>
          <w:p w14:paraId="09A9D274">
            <w:pPr>
              <w:spacing w:before="20" w:after="20"/>
            </w:pPr>
            <w:r>
              <w:rPr>
                <w:rFonts w:ascii="Arial" w:hAnsi="Arial" w:eastAsia="微软雅黑"/>
                <w:b/>
                <w:sz w:val="18"/>
              </w:rPr>
              <w:t>家庭关系</w:t>
            </w:r>
          </w:p>
        </w:tc>
        <w:tc>
          <w:tcPr>
            <w:tcW w:w="2551" w:type="dxa"/>
          </w:tcPr>
          <w:p w14:paraId="03DAB232">
            <w:pPr>
              <w:spacing w:before="20" w:after="20"/>
            </w:pPr>
            <w:r>
              <w:rPr>
                <w:rFonts w:ascii="Arial" w:hAnsi="Arial" w:eastAsia="微软雅黑"/>
                <w:b w:val="0"/>
                <w:sz w:val="18"/>
              </w:rPr>
              <w:t>家庭是绝对安全基地</w:t>
            </w:r>
            <w:r>
              <w:rPr>
                <w:rFonts w:ascii="Arial" w:hAnsi="Arial" w:eastAsia="微软雅黑"/>
                <w:b w:val="0"/>
                <w:sz w:val="18"/>
              </w:rPr>
              <w:br w:type="textWrapping"/>
            </w:r>
            <w:r>
              <w:rPr>
                <w:rFonts w:ascii="Arial" w:hAnsi="Arial" w:eastAsia="微软雅黑"/>
                <w:b w:val="0"/>
                <w:sz w:val="18"/>
              </w:rPr>
              <w:t>家长话语权极高</w:t>
            </w:r>
            <w:r>
              <w:rPr>
                <w:rFonts w:ascii="Arial" w:hAnsi="Arial" w:eastAsia="微软雅黑"/>
                <w:b w:val="0"/>
                <w:sz w:val="18"/>
              </w:rPr>
              <w:br w:type="textWrapping"/>
            </w:r>
            <w:r>
              <w:rPr>
                <w:rFonts w:ascii="Arial" w:hAnsi="Arial" w:eastAsia="微软雅黑"/>
                <w:b w:val="0"/>
                <w:sz w:val="18"/>
              </w:rPr>
              <w:t>分离焦虑可能持续</w:t>
            </w:r>
          </w:p>
        </w:tc>
        <w:tc>
          <w:tcPr>
            <w:tcW w:w="2551" w:type="dxa"/>
          </w:tcPr>
          <w:p w14:paraId="41B44626">
            <w:pPr>
              <w:spacing w:before="20" w:after="20"/>
            </w:pPr>
            <w:r>
              <w:rPr>
                <w:rFonts w:ascii="Arial" w:hAnsi="Arial" w:eastAsia="微软雅黑"/>
                <w:b w:val="0"/>
                <w:sz w:val="18"/>
              </w:rPr>
              <w:t>开始独立但仍高度依赖家庭</w:t>
            </w:r>
            <w:r>
              <w:rPr>
                <w:rFonts w:ascii="Arial" w:hAnsi="Arial" w:eastAsia="微软雅黑"/>
                <w:b w:val="0"/>
                <w:sz w:val="18"/>
              </w:rPr>
              <w:br w:type="textWrapping"/>
            </w:r>
            <w:r>
              <w:rPr>
                <w:rFonts w:ascii="Arial" w:hAnsi="Arial" w:eastAsia="微软雅黑"/>
                <w:b w:val="0"/>
                <w:sz w:val="18"/>
              </w:rPr>
              <w:t>学业上需要家长监督</w:t>
            </w:r>
            <w:r>
              <w:rPr>
                <w:rFonts w:ascii="Arial" w:hAnsi="Arial" w:eastAsia="微软雅黑"/>
                <w:b w:val="0"/>
                <w:sz w:val="18"/>
              </w:rPr>
              <w:br w:type="textWrapping"/>
            </w:r>
            <w:r>
              <w:rPr>
                <w:rFonts w:ascii="Arial" w:hAnsi="Arial" w:eastAsia="微软雅黑"/>
                <w:b w:val="0"/>
                <w:sz w:val="18"/>
              </w:rPr>
              <w:t>亲子关系总体和睦</w:t>
            </w:r>
          </w:p>
        </w:tc>
        <w:tc>
          <w:tcPr>
            <w:tcW w:w="2551" w:type="dxa"/>
          </w:tcPr>
          <w:p w14:paraId="7847969C">
            <w:pPr>
              <w:spacing w:before="20" w:after="20"/>
            </w:pPr>
            <w:r>
              <w:rPr>
                <w:rFonts w:ascii="Arial" w:hAnsi="Arial" w:eastAsia="微软雅黑"/>
                <w:b w:val="0"/>
                <w:sz w:val="18"/>
              </w:rPr>
              <w:t>亲子关系出现首次冲突期</w:t>
            </w:r>
            <w:r>
              <w:rPr>
                <w:rFonts w:ascii="Arial" w:hAnsi="Arial" w:eastAsia="微软雅黑"/>
                <w:b w:val="0"/>
                <w:sz w:val="18"/>
              </w:rPr>
              <w:br w:type="textWrapping"/>
            </w:r>
            <w:r>
              <w:rPr>
                <w:rFonts w:ascii="Arial" w:hAnsi="Arial" w:eastAsia="微软雅黑"/>
                <w:b w:val="0"/>
                <w:sz w:val="18"/>
              </w:rPr>
              <w:t>自主需求 vs 家长管控</w:t>
            </w:r>
            <w:r>
              <w:rPr>
                <w:rFonts w:ascii="Arial" w:hAnsi="Arial" w:eastAsia="微软雅黑"/>
                <w:b w:val="0"/>
                <w:sz w:val="18"/>
              </w:rPr>
              <w:br w:type="textWrapping"/>
            </w:r>
            <w:r>
              <w:rPr>
                <w:rFonts w:ascii="Arial" w:hAnsi="Arial" w:eastAsia="微软雅黑"/>
                <w:b w:val="0"/>
                <w:sz w:val="18"/>
              </w:rPr>
              <w:t>同伴关系优先于家庭</w:t>
            </w:r>
          </w:p>
        </w:tc>
      </w:tr>
    </w:tbl>
    <w:p w14:paraId="7DE87388"/>
    <w:p w14:paraId="52C0AF0A">
      <w:pPr>
        <w:spacing w:after="120"/>
      </w:pPr>
      <w:r>
        <w:t>⚠️ 补充识别：超前发展特征（V3.2新增）。部分学生（尤其是班级年龄最小或学术能力突出的学生）可能呈现"超前发展"——学业表现超出年段预期、自主性强、常规课堂无法满足其认知需求。此类学生五维筛查可能零标记，但存在隐性风险：(1)无聊型注意力分散——因内容太简单而走神，易被误判为A1；(2)社交落差——与同龄人兴趣和能力差距导致社交退缩；(3)完美主义型低自尊——自我要求过高产生焦虑。识别要点：该生是否持续高于年段标准？是否存在"学有余力但不快乐"的矛盾？确认后→转入第5章S0优势发展路径。</w:t>
      </w:r>
    </w:p>
    <w:p w14:paraId="48207D78">
      <w:pPr>
        <w:pStyle w:val="4"/>
      </w:pPr>
      <w:r>
        <w:t>3.2  学生问题分类编码（五类十五型）</w:t>
      </w:r>
    </w:p>
    <w:p w14:paraId="3A7D427C">
      <w:pPr>
        <w:spacing w:before="0" w:after="120"/>
      </w:pPr>
      <w:r>
        <w:rPr>
          <w:rFonts w:ascii="Arial" w:hAnsi="Arial" w:eastAsia="微软雅黑"/>
          <w:b w:val="0"/>
          <w:i w:val="0"/>
          <w:sz w:val="22"/>
        </w:rPr>
        <w:t>编码规则：类别字母 + 序号数字。如A1=注意力分散，E2=教养方式不当。一个学生可以有多个编码，按最高优先级排序。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1417"/>
        <w:gridCol w:w="5102"/>
        <w:gridCol w:w="1116"/>
      </w:tblGrid>
      <w:tr w14:paraId="2A6610A9">
        <w:trPr>
          <w:jc w:val="center"/>
        </w:trPr>
        <w:tc>
          <w:tcPr>
            <w:tcW w:w="907" w:type="dxa"/>
            <w:shd w:val="clear" w:color="auto" w:fill="2E5984"/>
          </w:tcPr>
          <w:p w14:paraId="06B507D9">
            <w:pPr>
              <w:spacing w:before="20" w:after="20"/>
            </w:pPr>
            <w:r>
              <w:rPr>
                <w:rFonts w:ascii="Arial" w:hAnsi="Arial" w:eastAsia="微软雅黑"/>
                <w:b/>
                <w:color w:val="FFFFFF"/>
                <w:sz w:val="18"/>
              </w:rPr>
              <w:t>编码</w:t>
            </w:r>
          </w:p>
        </w:tc>
        <w:tc>
          <w:tcPr>
            <w:tcW w:w="1417" w:type="dxa"/>
            <w:shd w:val="clear" w:color="auto" w:fill="2E5984"/>
          </w:tcPr>
          <w:p w14:paraId="2B53A372">
            <w:pPr>
              <w:spacing w:before="20" w:after="20"/>
            </w:pPr>
            <w:r>
              <w:rPr>
                <w:rFonts w:ascii="Arial" w:hAnsi="Arial" w:eastAsia="微软雅黑"/>
                <w:b/>
                <w:color w:val="FFFFFF"/>
                <w:sz w:val="18"/>
              </w:rPr>
              <w:t>亚型名称</w:t>
            </w:r>
          </w:p>
        </w:tc>
        <w:tc>
          <w:tcPr>
            <w:tcW w:w="5102" w:type="dxa"/>
            <w:shd w:val="clear" w:color="auto" w:fill="2E5984"/>
          </w:tcPr>
          <w:p w14:paraId="53F9933E">
            <w:pPr>
              <w:spacing w:before="20" w:after="20"/>
            </w:pPr>
            <w:r>
              <w:rPr>
                <w:rFonts w:ascii="Arial" w:hAnsi="Arial" w:eastAsia="微软雅黑"/>
                <w:b/>
                <w:color w:val="FFFFFF"/>
                <w:sz w:val="18"/>
              </w:rPr>
              <w:t>入口标准（满足任意2条启动关注）</w:t>
            </w:r>
          </w:p>
        </w:tc>
        <w:tc>
          <w:tcPr>
            <w:tcW w:w="1020" w:type="dxa"/>
            <w:shd w:val="clear" w:color="auto" w:fill="2E5984"/>
          </w:tcPr>
          <w:p w14:paraId="31B906A5">
            <w:pPr>
              <w:spacing w:before="20" w:after="20"/>
            </w:pPr>
            <w:r>
              <w:rPr>
                <w:rFonts w:ascii="Arial" w:hAnsi="Arial" w:eastAsia="微软雅黑"/>
                <w:b/>
                <w:color w:val="FFFFFF"/>
                <w:sz w:val="18"/>
              </w:rPr>
              <w:t>优先级</w:t>
            </w:r>
          </w:p>
        </w:tc>
      </w:tr>
      <w:tr w14:paraId="538BA67E">
        <w:trPr>
          <w:jc w:val="center"/>
        </w:trPr>
        <w:tc>
          <w:tcPr>
            <w:tcW w:w="907" w:type="dxa"/>
          </w:tcPr>
          <w:p w14:paraId="15237806">
            <w:pPr>
              <w:spacing w:before="20" w:after="20"/>
            </w:pPr>
            <w:r>
              <w:rPr>
                <w:rFonts w:ascii="Arial" w:hAnsi="Arial" w:eastAsia="微软雅黑"/>
                <w:b w:val="0"/>
                <w:sz w:val="18"/>
              </w:rPr>
              <w:t>A1</w:t>
            </w:r>
          </w:p>
        </w:tc>
        <w:tc>
          <w:tcPr>
            <w:tcW w:w="1417" w:type="dxa"/>
          </w:tcPr>
          <w:p w14:paraId="36C5E81D">
            <w:pPr>
              <w:spacing w:before="20" w:after="20"/>
            </w:pPr>
            <w:r>
              <w:rPr>
                <w:rFonts w:ascii="Arial" w:hAnsi="Arial" w:eastAsia="微软雅黑"/>
                <w:b w:val="0"/>
                <w:sz w:val="18"/>
              </w:rPr>
              <w:t>注意力分散</w:t>
            </w:r>
          </w:p>
        </w:tc>
        <w:tc>
          <w:tcPr>
            <w:tcW w:w="5102" w:type="dxa"/>
          </w:tcPr>
          <w:p w14:paraId="555F27A1">
            <w:pPr>
              <w:spacing w:before="20" w:after="20"/>
            </w:pPr>
            <w:r>
              <w:rPr>
                <w:rFonts w:ascii="Arial" w:hAnsi="Arial" w:eastAsia="微软雅黑"/>
                <w:b w:val="0"/>
                <w:sz w:val="18"/>
              </w:rPr>
              <w:t>①月内教师多次提醒 ②作业完成时间远超同龄 ③课堂切换需反复提醒 ④问进度时不知道讲到哪</w:t>
            </w:r>
          </w:p>
        </w:tc>
        <w:tc>
          <w:tcPr>
            <w:tcW w:w="1020" w:type="dxa"/>
          </w:tcPr>
          <w:p w14:paraId="538C00D5">
            <w:pPr>
              <w:spacing w:before="20" w:after="20"/>
            </w:pPr>
            <w:r>
              <w:rPr>
                <w:rFonts w:ascii="Arial" w:hAnsi="Arial" w:eastAsia="微软雅黑"/>
                <w:b w:val="0"/>
                <w:sz w:val="18"/>
              </w:rPr>
              <w:t>★★★</w:t>
            </w:r>
          </w:p>
        </w:tc>
      </w:tr>
      <w:tr w14:paraId="342EF34D">
        <w:trPr>
          <w:jc w:val="center"/>
        </w:trPr>
        <w:tc>
          <w:tcPr>
            <w:tcW w:w="907" w:type="dxa"/>
          </w:tcPr>
          <w:p w14:paraId="794E85F0">
            <w:pPr>
              <w:spacing w:before="20" w:after="20"/>
            </w:pPr>
            <w:r>
              <w:rPr>
                <w:rFonts w:ascii="Arial" w:hAnsi="Arial" w:eastAsia="微软雅黑"/>
                <w:b w:val="0"/>
                <w:sz w:val="18"/>
              </w:rPr>
              <w:t>A2</w:t>
            </w:r>
          </w:p>
        </w:tc>
        <w:tc>
          <w:tcPr>
            <w:tcW w:w="1417" w:type="dxa"/>
          </w:tcPr>
          <w:p w14:paraId="247F716F">
            <w:pPr>
              <w:spacing w:before="20" w:after="20"/>
            </w:pPr>
            <w:r>
              <w:rPr>
                <w:rFonts w:ascii="Arial" w:hAnsi="Arial" w:eastAsia="微软雅黑"/>
                <w:b w:val="0"/>
                <w:sz w:val="18"/>
              </w:rPr>
              <w:t>动机缺失</w:t>
            </w:r>
          </w:p>
        </w:tc>
        <w:tc>
          <w:tcPr>
            <w:tcW w:w="5102" w:type="dxa"/>
          </w:tcPr>
          <w:p w14:paraId="7CC11C57">
            <w:pPr>
              <w:spacing w:before="20" w:after="20"/>
            </w:pPr>
            <w:r>
              <w:rPr>
                <w:rFonts w:ascii="Arial" w:hAnsi="Arial" w:eastAsia="微软雅黑"/>
                <w:b w:val="0"/>
                <w:sz w:val="18"/>
              </w:rPr>
              <w:t>①成功失败均无明显情绪 ②需反复催促才开始 ③不主动不求助不逃避 ④有趣活动表现正常</w:t>
            </w:r>
          </w:p>
        </w:tc>
        <w:tc>
          <w:tcPr>
            <w:tcW w:w="1020" w:type="dxa"/>
          </w:tcPr>
          <w:p w14:paraId="52740D5F">
            <w:pPr>
              <w:spacing w:before="20" w:after="20"/>
            </w:pPr>
            <w:r>
              <w:rPr>
                <w:rFonts w:ascii="Arial" w:hAnsi="Arial" w:eastAsia="微软雅黑"/>
                <w:b w:val="0"/>
                <w:sz w:val="18"/>
              </w:rPr>
              <w:t>★★★</w:t>
            </w:r>
          </w:p>
        </w:tc>
      </w:tr>
      <w:tr w14:paraId="3396E213">
        <w:trPr>
          <w:jc w:val="center"/>
        </w:trPr>
        <w:tc>
          <w:tcPr>
            <w:tcW w:w="907" w:type="dxa"/>
          </w:tcPr>
          <w:p w14:paraId="258A158E">
            <w:pPr>
              <w:spacing w:before="20" w:after="20"/>
            </w:pPr>
            <w:r>
              <w:rPr>
                <w:rFonts w:ascii="Arial" w:hAnsi="Arial" w:eastAsia="微软雅黑"/>
                <w:b w:val="0"/>
                <w:sz w:val="18"/>
              </w:rPr>
              <w:t>A3</w:t>
            </w:r>
          </w:p>
        </w:tc>
        <w:tc>
          <w:tcPr>
            <w:tcW w:w="1417" w:type="dxa"/>
          </w:tcPr>
          <w:p w14:paraId="1AA2BA38">
            <w:pPr>
              <w:spacing w:before="20" w:after="20"/>
            </w:pPr>
            <w:r>
              <w:rPr>
                <w:rFonts w:ascii="Arial" w:hAnsi="Arial" w:eastAsia="微软雅黑"/>
                <w:b w:val="0"/>
                <w:sz w:val="18"/>
              </w:rPr>
              <w:t>技能不足</w:t>
            </w:r>
          </w:p>
        </w:tc>
        <w:tc>
          <w:tcPr>
            <w:tcW w:w="5102" w:type="dxa"/>
          </w:tcPr>
          <w:p w14:paraId="09984CA7">
            <w:pPr>
              <w:spacing w:before="20" w:after="20"/>
            </w:pPr>
            <w:r>
              <w:rPr>
                <w:rFonts w:ascii="Arial" w:hAnsi="Arial" w:eastAsia="微软雅黑"/>
                <w:b w:val="0"/>
                <w:sz w:val="18"/>
              </w:rPr>
              <w:t>①某科持续低于75分 ②基础技能落后年级均值 ③已努力但效果不佳 ④非广泛性学习困难</w:t>
            </w:r>
          </w:p>
        </w:tc>
        <w:tc>
          <w:tcPr>
            <w:tcW w:w="1020" w:type="dxa"/>
          </w:tcPr>
          <w:p w14:paraId="591CDCE7">
            <w:pPr>
              <w:spacing w:before="20" w:after="20"/>
            </w:pPr>
            <w:r>
              <w:rPr>
                <w:rFonts w:ascii="Arial" w:hAnsi="Arial" w:eastAsia="微软雅黑"/>
                <w:b w:val="0"/>
                <w:sz w:val="18"/>
              </w:rPr>
              <w:t>★★</w:t>
            </w:r>
          </w:p>
        </w:tc>
      </w:tr>
      <w:tr w14:paraId="50313895">
        <w:trPr>
          <w:jc w:val="center"/>
        </w:trPr>
        <w:tc>
          <w:tcPr>
            <w:tcW w:w="907" w:type="dxa"/>
          </w:tcPr>
          <w:p w14:paraId="327F2F86">
            <w:pPr>
              <w:spacing w:before="20" w:after="20"/>
            </w:pPr>
            <w:r>
              <w:rPr>
                <w:rFonts w:ascii="Arial" w:hAnsi="Arial" w:eastAsia="微软雅黑"/>
                <w:b w:val="0"/>
                <w:sz w:val="18"/>
              </w:rPr>
              <w:t>B1</w:t>
            </w:r>
          </w:p>
        </w:tc>
        <w:tc>
          <w:tcPr>
            <w:tcW w:w="1417" w:type="dxa"/>
          </w:tcPr>
          <w:p w14:paraId="65A23772">
            <w:pPr>
              <w:spacing w:before="20" w:after="20"/>
            </w:pPr>
            <w:r>
              <w:rPr>
                <w:rFonts w:ascii="Arial" w:hAnsi="Arial" w:eastAsia="微软雅黑"/>
                <w:b w:val="0"/>
                <w:sz w:val="18"/>
              </w:rPr>
              <w:t>课堂纪律</w:t>
            </w:r>
          </w:p>
        </w:tc>
        <w:tc>
          <w:tcPr>
            <w:tcW w:w="5102" w:type="dxa"/>
          </w:tcPr>
          <w:p w14:paraId="1A1D134A">
            <w:pPr>
              <w:spacing w:before="20" w:after="20"/>
            </w:pPr>
            <w:r>
              <w:rPr>
                <w:rFonts w:ascii="Arial" w:hAnsi="Arial" w:eastAsia="微软雅黑"/>
                <w:b w:val="0"/>
                <w:sz w:val="18"/>
              </w:rPr>
              <w:t>①每日被点名提醒多次 ②行为影响其他同学 ③对指令选择性听从或不听</w:t>
            </w:r>
          </w:p>
        </w:tc>
        <w:tc>
          <w:tcPr>
            <w:tcW w:w="1020" w:type="dxa"/>
          </w:tcPr>
          <w:p w14:paraId="5B0BD1AD">
            <w:pPr>
              <w:spacing w:before="20" w:after="20"/>
            </w:pPr>
            <w:r>
              <w:rPr>
                <w:rFonts w:ascii="Arial" w:hAnsi="Arial" w:eastAsia="微软雅黑"/>
                <w:b w:val="0"/>
                <w:sz w:val="18"/>
              </w:rPr>
              <w:t>★★</w:t>
            </w:r>
          </w:p>
        </w:tc>
      </w:tr>
      <w:tr w14:paraId="5802034A">
        <w:trPr>
          <w:jc w:val="center"/>
        </w:trPr>
        <w:tc>
          <w:tcPr>
            <w:tcW w:w="907" w:type="dxa"/>
          </w:tcPr>
          <w:p w14:paraId="007C3D07">
            <w:pPr>
              <w:spacing w:before="20" w:after="20"/>
            </w:pPr>
            <w:r>
              <w:rPr>
                <w:rFonts w:ascii="Arial" w:hAnsi="Arial" w:eastAsia="微软雅黑"/>
                <w:b w:val="0"/>
                <w:sz w:val="18"/>
              </w:rPr>
              <w:t>B2</w:t>
            </w:r>
          </w:p>
        </w:tc>
        <w:tc>
          <w:tcPr>
            <w:tcW w:w="1417" w:type="dxa"/>
          </w:tcPr>
          <w:p w14:paraId="74952844">
            <w:pPr>
              <w:spacing w:before="20" w:after="20"/>
            </w:pPr>
            <w:r>
              <w:rPr>
                <w:rFonts w:ascii="Arial" w:hAnsi="Arial" w:eastAsia="微软雅黑"/>
                <w:b w:val="0"/>
                <w:sz w:val="18"/>
              </w:rPr>
              <w:t>规则习惯</w:t>
            </w:r>
          </w:p>
        </w:tc>
        <w:tc>
          <w:tcPr>
            <w:tcW w:w="5102" w:type="dxa"/>
          </w:tcPr>
          <w:p w14:paraId="1A4144F5">
            <w:pPr>
              <w:spacing w:before="20" w:after="20"/>
            </w:pPr>
            <w:r>
              <w:rPr>
                <w:rFonts w:ascii="Arial" w:hAnsi="Arial" w:eastAsia="微软雅黑"/>
                <w:b w:val="0"/>
                <w:sz w:val="18"/>
              </w:rPr>
              <w:t>①作业经常不交或潦草 ②物品整理混乱常丢东西 ③时间概念弱常迟到或超时</w:t>
            </w:r>
          </w:p>
        </w:tc>
        <w:tc>
          <w:tcPr>
            <w:tcW w:w="1020" w:type="dxa"/>
          </w:tcPr>
          <w:p w14:paraId="25D01DC2">
            <w:pPr>
              <w:spacing w:before="20" w:after="20"/>
            </w:pPr>
            <w:r>
              <w:rPr>
                <w:rFonts w:ascii="Arial" w:hAnsi="Arial" w:eastAsia="微软雅黑"/>
                <w:b w:val="0"/>
                <w:sz w:val="18"/>
              </w:rPr>
              <w:t>★★</w:t>
            </w:r>
          </w:p>
        </w:tc>
      </w:tr>
      <w:tr w14:paraId="01D1D534">
        <w:trPr>
          <w:jc w:val="center"/>
        </w:trPr>
        <w:tc>
          <w:tcPr>
            <w:tcW w:w="907" w:type="dxa"/>
          </w:tcPr>
          <w:p w14:paraId="3F50A2E1">
            <w:pPr>
              <w:spacing w:before="20" w:after="20"/>
            </w:pPr>
            <w:r>
              <w:rPr>
                <w:rFonts w:ascii="Arial" w:hAnsi="Arial" w:eastAsia="微软雅黑"/>
                <w:b w:val="0"/>
                <w:sz w:val="18"/>
              </w:rPr>
              <w:t>B3</w:t>
            </w:r>
          </w:p>
        </w:tc>
        <w:tc>
          <w:tcPr>
            <w:tcW w:w="1417" w:type="dxa"/>
          </w:tcPr>
          <w:p w14:paraId="2104D5E0">
            <w:pPr>
              <w:spacing w:before="20" w:after="20"/>
            </w:pPr>
            <w:r>
              <w:rPr>
                <w:rFonts w:ascii="Arial" w:hAnsi="Arial" w:eastAsia="微软雅黑"/>
                <w:b w:val="0"/>
                <w:sz w:val="18"/>
              </w:rPr>
              <w:t>攻击冲动</w:t>
            </w:r>
          </w:p>
        </w:tc>
        <w:tc>
          <w:tcPr>
            <w:tcW w:w="5102" w:type="dxa"/>
          </w:tcPr>
          <w:p w14:paraId="68BDBBCF">
            <w:pPr>
              <w:spacing w:before="20" w:after="20"/>
            </w:pPr>
            <w:r>
              <w:rPr>
                <w:rFonts w:ascii="Arial" w:hAnsi="Arial" w:eastAsia="微软雅黑"/>
                <w:b w:val="0"/>
                <w:sz w:val="18"/>
              </w:rPr>
              <w:t>①周内发生肢体冲突 ②常说伤人的话 ③不能排队等待或抢话 ④冲动控制明显弱于同龄</w:t>
            </w:r>
          </w:p>
        </w:tc>
        <w:tc>
          <w:tcPr>
            <w:tcW w:w="1020" w:type="dxa"/>
          </w:tcPr>
          <w:p w14:paraId="6832A1B6">
            <w:pPr>
              <w:spacing w:before="20" w:after="20"/>
            </w:pPr>
            <w:r>
              <w:rPr>
                <w:rFonts w:ascii="Arial" w:hAnsi="Arial" w:eastAsia="微软雅黑"/>
                <w:b w:val="0"/>
                <w:sz w:val="18"/>
              </w:rPr>
              <w:t>★★★</w:t>
            </w:r>
          </w:p>
        </w:tc>
      </w:tr>
      <w:tr w14:paraId="152C71D6">
        <w:trPr>
          <w:jc w:val="center"/>
        </w:trPr>
        <w:tc>
          <w:tcPr>
            <w:tcW w:w="907" w:type="dxa"/>
          </w:tcPr>
          <w:p w14:paraId="57FDB580">
            <w:pPr>
              <w:spacing w:before="20" w:after="20"/>
            </w:pPr>
            <w:r>
              <w:rPr>
                <w:rFonts w:ascii="Arial" w:hAnsi="Arial" w:eastAsia="微软雅黑"/>
                <w:b w:val="0"/>
                <w:sz w:val="18"/>
              </w:rPr>
              <w:t>C1</w:t>
            </w:r>
          </w:p>
        </w:tc>
        <w:tc>
          <w:tcPr>
            <w:tcW w:w="1417" w:type="dxa"/>
          </w:tcPr>
          <w:p w14:paraId="7DD56172">
            <w:pPr>
              <w:spacing w:before="20" w:after="20"/>
            </w:pPr>
            <w:r>
              <w:rPr>
                <w:rFonts w:ascii="Arial" w:hAnsi="Arial" w:eastAsia="微软雅黑"/>
                <w:b w:val="0"/>
                <w:sz w:val="18"/>
              </w:rPr>
              <w:t>焦虑退缩</w:t>
            </w:r>
          </w:p>
        </w:tc>
        <w:tc>
          <w:tcPr>
            <w:tcW w:w="5102" w:type="dxa"/>
          </w:tcPr>
          <w:p w14:paraId="0FFDA52F">
            <w:pPr>
              <w:spacing w:before="20" w:after="20"/>
            </w:pPr>
            <w:r>
              <w:rPr>
                <w:rFonts w:ascii="Arial" w:hAnsi="Arial" w:eastAsia="微软雅黑"/>
                <w:b w:val="0"/>
                <w:sz w:val="18"/>
              </w:rPr>
              <w:t>①从不或极少主动举手 ②被点名时明显紧张 ③回避展示场合 ④常说「我害怕」</w:t>
            </w:r>
          </w:p>
        </w:tc>
        <w:tc>
          <w:tcPr>
            <w:tcW w:w="1020" w:type="dxa"/>
          </w:tcPr>
          <w:p w14:paraId="153B8A51">
            <w:pPr>
              <w:spacing w:before="20" w:after="20"/>
            </w:pPr>
            <w:r>
              <w:rPr>
                <w:rFonts w:ascii="Arial" w:hAnsi="Arial" w:eastAsia="微软雅黑"/>
                <w:b w:val="0"/>
                <w:sz w:val="18"/>
              </w:rPr>
              <w:t>★★</w:t>
            </w:r>
          </w:p>
        </w:tc>
      </w:tr>
      <w:tr w14:paraId="1C608DD5">
        <w:trPr>
          <w:jc w:val="center"/>
        </w:trPr>
        <w:tc>
          <w:tcPr>
            <w:tcW w:w="907" w:type="dxa"/>
          </w:tcPr>
          <w:p w14:paraId="3FD13F48">
            <w:pPr>
              <w:spacing w:before="20" w:after="20"/>
            </w:pPr>
            <w:r>
              <w:rPr>
                <w:rFonts w:ascii="Arial" w:hAnsi="Arial" w:eastAsia="微软雅黑"/>
                <w:b w:val="0"/>
                <w:sz w:val="18"/>
              </w:rPr>
              <w:t>C2</w:t>
            </w:r>
          </w:p>
        </w:tc>
        <w:tc>
          <w:tcPr>
            <w:tcW w:w="1417" w:type="dxa"/>
          </w:tcPr>
          <w:p w14:paraId="2799B793">
            <w:pPr>
              <w:spacing w:before="20" w:after="20"/>
            </w:pPr>
            <w:r>
              <w:rPr>
                <w:rFonts w:ascii="Arial" w:hAnsi="Arial" w:eastAsia="微软雅黑"/>
                <w:b w:val="0"/>
                <w:sz w:val="18"/>
              </w:rPr>
              <w:t>情绪调节</w:t>
            </w:r>
          </w:p>
        </w:tc>
        <w:tc>
          <w:tcPr>
            <w:tcW w:w="5102" w:type="dxa"/>
          </w:tcPr>
          <w:p w14:paraId="4C0FBFAF">
            <w:pPr>
              <w:spacing w:before="20" w:after="20"/>
            </w:pPr>
            <w:r>
              <w:rPr>
                <w:rFonts w:ascii="Arial" w:hAnsi="Arial" w:eastAsia="微软雅黑"/>
                <w:b w:val="0"/>
                <w:sz w:val="18"/>
              </w:rPr>
              <w:t>①周内出现多次强烈情绪 ②平复时间远超同龄 ③情绪后伴随后悔自责</w:t>
            </w:r>
          </w:p>
        </w:tc>
        <w:tc>
          <w:tcPr>
            <w:tcW w:w="1020" w:type="dxa"/>
          </w:tcPr>
          <w:p w14:paraId="36301797">
            <w:pPr>
              <w:spacing w:before="20" w:after="20"/>
            </w:pPr>
            <w:r>
              <w:rPr>
                <w:rFonts w:ascii="Arial" w:hAnsi="Arial" w:eastAsia="微软雅黑"/>
                <w:b w:val="0"/>
                <w:sz w:val="18"/>
              </w:rPr>
              <w:t>★★★</w:t>
            </w:r>
          </w:p>
        </w:tc>
      </w:tr>
      <w:tr w14:paraId="58E126D8">
        <w:trPr>
          <w:jc w:val="center"/>
        </w:trPr>
        <w:tc>
          <w:tcPr>
            <w:tcW w:w="907" w:type="dxa"/>
          </w:tcPr>
          <w:p w14:paraId="6B9F7EBB">
            <w:pPr>
              <w:spacing w:before="20" w:after="20"/>
            </w:pPr>
            <w:r>
              <w:rPr>
                <w:rFonts w:ascii="Arial" w:hAnsi="Arial" w:eastAsia="微软雅黑"/>
                <w:b w:val="0"/>
                <w:sz w:val="18"/>
              </w:rPr>
              <w:t>C3</w:t>
            </w:r>
          </w:p>
        </w:tc>
        <w:tc>
          <w:tcPr>
            <w:tcW w:w="1417" w:type="dxa"/>
          </w:tcPr>
          <w:p w14:paraId="22D928F8">
            <w:pPr>
              <w:spacing w:before="20" w:after="20"/>
            </w:pPr>
            <w:r>
              <w:rPr>
                <w:rFonts w:ascii="Arial" w:hAnsi="Arial" w:eastAsia="微软雅黑"/>
                <w:b w:val="0"/>
                <w:sz w:val="18"/>
              </w:rPr>
              <w:t>低自尊</w:t>
            </w:r>
          </w:p>
        </w:tc>
        <w:tc>
          <w:tcPr>
            <w:tcW w:w="5102" w:type="dxa"/>
          </w:tcPr>
          <w:p w14:paraId="0907D2A2">
            <w:pPr>
              <w:spacing w:before="20" w:after="20"/>
            </w:pPr>
            <w:r>
              <w:rPr>
                <w:rFonts w:ascii="Arial" w:hAnsi="Arial" w:eastAsia="微软雅黑"/>
                <w:b w:val="0"/>
                <w:sz w:val="18"/>
              </w:rPr>
              <w:t>①常说「我不行」「我笨」 ②拒绝尝试能力范围内的事 ③对批评异常敏感</w:t>
            </w:r>
          </w:p>
        </w:tc>
        <w:tc>
          <w:tcPr>
            <w:tcW w:w="1020" w:type="dxa"/>
          </w:tcPr>
          <w:p w14:paraId="39AAC7AF">
            <w:pPr>
              <w:spacing w:before="20" w:after="20"/>
            </w:pPr>
            <w:r>
              <w:rPr>
                <w:rFonts w:ascii="Arial" w:hAnsi="Arial" w:eastAsia="微软雅黑"/>
                <w:b w:val="0"/>
                <w:sz w:val="18"/>
              </w:rPr>
              <w:t>★★★</w:t>
            </w:r>
          </w:p>
        </w:tc>
      </w:tr>
      <w:tr w14:paraId="446DECA8">
        <w:trPr>
          <w:jc w:val="center"/>
        </w:trPr>
        <w:tc>
          <w:tcPr>
            <w:tcW w:w="907" w:type="dxa"/>
          </w:tcPr>
          <w:p w14:paraId="3AF00EE6">
            <w:pPr>
              <w:spacing w:before="20" w:after="20"/>
            </w:pPr>
            <w:r>
              <w:rPr>
                <w:rFonts w:ascii="Arial" w:hAnsi="Arial" w:eastAsia="微软雅黑"/>
                <w:b w:val="0"/>
                <w:sz w:val="18"/>
              </w:rPr>
              <w:t>D1</w:t>
            </w:r>
          </w:p>
        </w:tc>
        <w:tc>
          <w:tcPr>
            <w:tcW w:w="1417" w:type="dxa"/>
          </w:tcPr>
          <w:p w14:paraId="3CC4054F">
            <w:pPr>
              <w:spacing w:before="20" w:after="20"/>
            </w:pPr>
            <w:r>
              <w:rPr>
                <w:rFonts w:ascii="Arial" w:hAnsi="Arial" w:eastAsia="微软雅黑"/>
                <w:b w:val="0"/>
                <w:sz w:val="18"/>
              </w:rPr>
              <w:t>同伴冲突</w:t>
            </w:r>
          </w:p>
        </w:tc>
        <w:tc>
          <w:tcPr>
            <w:tcW w:w="5102" w:type="dxa"/>
          </w:tcPr>
          <w:p w14:paraId="12803722">
            <w:pPr>
              <w:spacing w:before="20" w:after="20"/>
            </w:pPr>
            <w:r>
              <w:rPr>
                <w:rFonts w:ascii="Arial" w:hAnsi="Arial" w:eastAsia="微软雅黑"/>
                <w:b w:val="0"/>
                <w:sz w:val="18"/>
              </w:rPr>
              <w:t>①每周处理该生同伴纠纷多次 ②同伴提名中处于被排斥位置</w:t>
            </w:r>
          </w:p>
        </w:tc>
        <w:tc>
          <w:tcPr>
            <w:tcW w:w="1020" w:type="dxa"/>
          </w:tcPr>
          <w:p w14:paraId="1141FF3B">
            <w:pPr>
              <w:spacing w:before="20" w:after="20"/>
            </w:pPr>
            <w:r>
              <w:rPr>
                <w:rFonts w:ascii="Arial" w:hAnsi="Arial" w:eastAsia="微软雅黑"/>
                <w:b w:val="0"/>
                <w:sz w:val="18"/>
              </w:rPr>
              <w:t>★★</w:t>
            </w:r>
          </w:p>
        </w:tc>
      </w:tr>
      <w:tr w14:paraId="7C817889">
        <w:trPr>
          <w:jc w:val="center"/>
        </w:trPr>
        <w:tc>
          <w:tcPr>
            <w:tcW w:w="907" w:type="dxa"/>
          </w:tcPr>
          <w:p w14:paraId="02EE3541">
            <w:pPr>
              <w:spacing w:before="20" w:after="20"/>
            </w:pPr>
            <w:r>
              <w:rPr>
                <w:rFonts w:ascii="Arial" w:hAnsi="Arial" w:eastAsia="微软雅黑"/>
                <w:b w:val="0"/>
                <w:sz w:val="18"/>
              </w:rPr>
              <w:t>D2</w:t>
            </w:r>
          </w:p>
        </w:tc>
        <w:tc>
          <w:tcPr>
            <w:tcW w:w="1417" w:type="dxa"/>
          </w:tcPr>
          <w:p w14:paraId="03C1B7DA">
            <w:pPr>
              <w:spacing w:before="20" w:after="20"/>
            </w:pPr>
            <w:r>
              <w:rPr>
                <w:rFonts w:ascii="Arial" w:hAnsi="Arial" w:eastAsia="微软雅黑"/>
                <w:b w:val="0"/>
                <w:sz w:val="18"/>
              </w:rPr>
              <w:t>社交退缩</w:t>
            </w:r>
          </w:p>
        </w:tc>
        <w:tc>
          <w:tcPr>
            <w:tcW w:w="5102" w:type="dxa"/>
          </w:tcPr>
          <w:p w14:paraId="53B42D54">
            <w:pPr>
              <w:spacing w:before="20" w:after="20"/>
            </w:pPr>
            <w:r>
              <w:rPr>
                <w:rFonts w:ascii="Arial" w:hAnsi="Arial" w:eastAsia="微软雅黑"/>
                <w:b w:val="0"/>
                <w:sz w:val="18"/>
              </w:rPr>
              <w:t>①自由活动时通常独自一人 ②小组活动被动参与 ③自述「没朋友」</w:t>
            </w:r>
          </w:p>
        </w:tc>
        <w:tc>
          <w:tcPr>
            <w:tcW w:w="1020" w:type="dxa"/>
          </w:tcPr>
          <w:p w14:paraId="113EFEC4">
            <w:pPr>
              <w:spacing w:before="20" w:after="20"/>
            </w:pPr>
            <w:r>
              <w:rPr>
                <w:rFonts w:ascii="Arial" w:hAnsi="Arial" w:eastAsia="微软雅黑"/>
                <w:b w:val="0"/>
                <w:sz w:val="18"/>
              </w:rPr>
              <w:t>★★</w:t>
            </w:r>
          </w:p>
        </w:tc>
      </w:tr>
      <w:tr w14:paraId="66CDC106">
        <w:trPr>
          <w:jc w:val="center"/>
        </w:trPr>
        <w:tc>
          <w:tcPr>
            <w:tcW w:w="907" w:type="dxa"/>
          </w:tcPr>
          <w:p w14:paraId="7A941ED0">
            <w:pPr>
              <w:spacing w:before="20" w:after="20"/>
            </w:pPr>
            <w:r>
              <w:rPr>
                <w:rFonts w:ascii="Arial" w:hAnsi="Arial" w:eastAsia="微软雅黑"/>
                <w:b w:val="0"/>
                <w:sz w:val="18"/>
              </w:rPr>
              <w:t>D3</w:t>
            </w:r>
          </w:p>
        </w:tc>
        <w:tc>
          <w:tcPr>
            <w:tcW w:w="1417" w:type="dxa"/>
          </w:tcPr>
          <w:p w14:paraId="55E0C318">
            <w:pPr>
              <w:spacing w:before="20" w:after="20"/>
            </w:pPr>
            <w:r>
              <w:rPr>
                <w:rFonts w:ascii="Arial" w:hAnsi="Arial" w:eastAsia="微软雅黑"/>
                <w:b w:val="0"/>
                <w:sz w:val="18"/>
              </w:rPr>
              <w:t>技能缺失</w:t>
            </w:r>
          </w:p>
        </w:tc>
        <w:tc>
          <w:tcPr>
            <w:tcW w:w="5102" w:type="dxa"/>
          </w:tcPr>
          <w:p w14:paraId="76C8E2AD">
            <w:pPr>
              <w:spacing w:before="20" w:after="20"/>
            </w:pPr>
            <w:r>
              <w:rPr>
                <w:rFonts w:ascii="Arial" w:hAnsi="Arial" w:eastAsia="微软雅黑"/>
                <w:b w:val="0"/>
                <w:sz w:val="18"/>
              </w:rPr>
              <w:t>①不会用恰当方式加入游戏 ②不知轮流分享基本规则 ③读不懂同伴表情和语气</w:t>
            </w:r>
          </w:p>
        </w:tc>
        <w:tc>
          <w:tcPr>
            <w:tcW w:w="1020" w:type="dxa"/>
          </w:tcPr>
          <w:p w14:paraId="3D455BC7">
            <w:pPr>
              <w:spacing w:before="20" w:after="20"/>
            </w:pPr>
            <w:r>
              <w:rPr>
                <w:rFonts w:ascii="Arial" w:hAnsi="Arial" w:eastAsia="微软雅黑"/>
                <w:b w:val="0"/>
                <w:sz w:val="18"/>
              </w:rPr>
              <w:t>★★</w:t>
            </w:r>
          </w:p>
        </w:tc>
      </w:tr>
      <w:tr w14:paraId="0E22635E">
        <w:trPr>
          <w:jc w:val="center"/>
        </w:trPr>
        <w:tc>
          <w:tcPr>
            <w:tcW w:w="907" w:type="dxa"/>
          </w:tcPr>
          <w:p w14:paraId="0F1A5DE6">
            <w:pPr>
              <w:spacing w:before="20" w:after="20"/>
            </w:pPr>
            <w:r>
              <w:rPr>
                <w:rFonts w:ascii="Arial" w:hAnsi="Arial" w:eastAsia="微软雅黑"/>
                <w:b w:val="0"/>
                <w:sz w:val="18"/>
              </w:rPr>
              <w:t>E1</w:t>
            </w:r>
          </w:p>
        </w:tc>
        <w:tc>
          <w:tcPr>
            <w:tcW w:w="1417" w:type="dxa"/>
          </w:tcPr>
          <w:p w14:paraId="2FBFDFA6">
            <w:pPr>
              <w:spacing w:before="20" w:after="20"/>
            </w:pPr>
            <w:r>
              <w:rPr>
                <w:rFonts w:ascii="Arial" w:hAnsi="Arial" w:eastAsia="微软雅黑"/>
                <w:b w:val="0"/>
                <w:sz w:val="18"/>
              </w:rPr>
              <w:t>亲子紧张</w:t>
            </w:r>
          </w:p>
        </w:tc>
        <w:tc>
          <w:tcPr>
            <w:tcW w:w="5102" w:type="dxa"/>
          </w:tcPr>
          <w:p w14:paraId="0CFA1A87">
            <w:pPr>
              <w:spacing w:before="20" w:after="20"/>
            </w:pPr>
            <w:r>
              <w:rPr>
                <w:rFonts w:ascii="Arial" w:hAnsi="Arial" w:eastAsia="微软雅黑"/>
                <w:b w:val="0"/>
                <w:sz w:val="18"/>
              </w:rPr>
              <w:t>①孩子表达对某家长恐惧或不满 ②家长说「管不了」 ③在校与家庭行为差异显著</w:t>
            </w:r>
          </w:p>
        </w:tc>
        <w:tc>
          <w:tcPr>
            <w:tcW w:w="1020" w:type="dxa"/>
          </w:tcPr>
          <w:p w14:paraId="2EEE6A48">
            <w:pPr>
              <w:spacing w:before="20" w:after="20"/>
            </w:pPr>
            <w:r>
              <w:rPr>
                <w:rFonts w:ascii="Arial" w:hAnsi="Arial" w:eastAsia="微软雅黑"/>
                <w:b w:val="0"/>
                <w:sz w:val="18"/>
              </w:rPr>
              <w:t>★★★</w:t>
            </w:r>
          </w:p>
        </w:tc>
      </w:tr>
      <w:tr w14:paraId="497891E8">
        <w:trPr>
          <w:jc w:val="center"/>
        </w:trPr>
        <w:tc>
          <w:tcPr>
            <w:tcW w:w="907" w:type="dxa"/>
          </w:tcPr>
          <w:p w14:paraId="0FB83014">
            <w:pPr>
              <w:spacing w:before="20" w:after="20"/>
            </w:pPr>
            <w:r>
              <w:rPr>
                <w:rFonts w:ascii="Arial" w:hAnsi="Arial" w:eastAsia="微软雅黑"/>
                <w:b w:val="0"/>
                <w:sz w:val="18"/>
              </w:rPr>
              <w:t>E2</w:t>
            </w:r>
          </w:p>
        </w:tc>
        <w:tc>
          <w:tcPr>
            <w:tcW w:w="1417" w:type="dxa"/>
          </w:tcPr>
          <w:p w14:paraId="198BB176">
            <w:pPr>
              <w:spacing w:before="20" w:after="20"/>
            </w:pPr>
            <w:r>
              <w:rPr>
                <w:rFonts w:ascii="Arial" w:hAnsi="Arial" w:eastAsia="微软雅黑"/>
                <w:b w:val="0"/>
                <w:sz w:val="18"/>
              </w:rPr>
              <w:t>教养不当</w:t>
            </w:r>
          </w:p>
        </w:tc>
        <w:tc>
          <w:tcPr>
            <w:tcW w:w="5102" w:type="dxa"/>
          </w:tcPr>
          <w:p w14:paraId="106A9BD1">
            <w:pPr>
              <w:spacing w:before="20" w:after="20"/>
            </w:pPr>
            <w:r>
              <w:rPr>
                <w:rFonts w:ascii="Arial" w:hAnsi="Arial" w:eastAsia="微软雅黑"/>
                <w:b w:val="0"/>
                <w:sz w:val="18"/>
              </w:rPr>
              <w:t>①有体罚或言语羞辱证据 ②教养方式极端化 ③父母间教养严重不一致 ⚠高风险类</w:t>
            </w:r>
          </w:p>
        </w:tc>
        <w:tc>
          <w:tcPr>
            <w:tcW w:w="1020" w:type="dxa"/>
          </w:tcPr>
          <w:p w14:paraId="16C993E3">
            <w:pPr>
              <w:spacing w:before="20" w:after="20"/>
            </w:pPr>
            <w:r>
              <w:rPr>
                <w:rFonts w:ascii="Arial" w:hAnsi="Arial" w:eastAsia="微软雅黑"/>
                <w:b w:val="0"/>
                <w:sz w:val="18"/>
              </w:rPr>
              <w:t>★★★★★</w:t>
            </w:r>
          </w:p>
        </w:tc>
      </w:tr>
      <w:tr w14:paraId="36F3BC23">
        <w:trPr>
          <w:jc w:val="center"/>
        </w:trPr>
        <w:tc>
          <w:tcPr>
            <w:tcW w:w="907" w:type="dxa"/>
          </w:tcPr>
          <w:p w14:paraId="77A0A42E">
            <w:pPr>
              <w:spacing w:before="20" w:after="20"/>
            </w:pPr>
            <w:r>
              <w:rPr>
                <w:rFonts w:ascii="Arial" w:hAnsi="Arial" w:eastAsia="微软雅黑"/>
                <w:b w:val="0"/>
                <w:sz w:val="18"/>
              </w:rPr>
              <w:t>E3</w:t>
            </w:r>
          </w:p>
        </w:tc>
        <w:tc>
          <w:tcPr>
            <w:tcW w:w="1417" w:type="dxa"/>
          </w:tcPr>
          <w:p w14:paraId="19C5F087">
            <w:pPr>
              <w:spacing w:before="20" w:after="20"/>
            </w:pPr>
            <w:r>
              <w:rPr>
                <w:rFonts w:ascii="Arial" w:hAnsi="Arial" w:eastAsia="微软雅黑"/>
                <w:b w:val="0"/>
                <w:sz w:val="18"/>
              </w:rPr>
              <w:t>支持缺位</w:t>
            </w:r>
          </w:p>
        </w:tc>
        <w:tc>
          <w:tcPr>
            <w:tcW w:w="5102" w:type="dxa"/>
          </w:tcPr>
          <w:p w14:paraId="7571E312">
            <w:pPr>
              <w:spacing w:before="20" w:after="20"/>
            </w:pPr>
            <w:r>
              <w:rPr>
                <w:rFonts w:ascii="Arial" w:hAnsi="Arial" w:eastAsia="微软雅黑"/>
                <w:b w:val="0"/>
                <w:sz w:val="18"/>
              </w:rPr>
              <w:t>①主要养育者缺席或频繁更换 ②家庭经济压力影响生活 ③家长明确表示无力配合</w:t>
            </w:r>
          </w:p>
        </w:tc>
        <w:tc>
          <w:tcPr>
            <w:tcW w:w="1020" w:type="dxa"/>
          </w:tcPr>
          <w:p w14:paraId="22C763C9">
            <w:pPr>
              <w:spacing w:before="20" w:after="20"/>
            </w:pPr>
            <w:r>
              <w:rPr>
                <w:rFonts w:ascii="Arial" w:hAnsi="Arial" w:eastAsia="微软雅黑"/>
                <w:b w:val="0"/>
                <w:sz w:val="18"/>
              </w:rPr>
              <w:t>★★★</w:t>
            </w:r>
          </w:p>
        </w:tc>
      </w:tr>
    </w:tbl>
    <w:p w14:paraId="0215063E"/>
    <w:p>
      <w:pPr>
        <w:pStyle w:val="Heading2"/>
        <w:spacing w:after="120"/>
      </w:pPr>
      <w:r>
        <w:rPr>
          <w:b/>
          <w:sz w:val="28"/>
          <w:rFonts w:eastAsia="微软雅黑" w:ascii="Arial"/>
        </w:rPr>
        <w:t xml:space="preserve">3.2.6  依恋视角下的编码解读（V3.3新增）</w:t>
      </w:r>
    </w:p>
    <w:p>
      <w:pPr>
        <w:pStyle w:val="Normal"/>
        <w:spacing w:after="120"/>
      </w:pPr>
      <w:r>
        <w:rPr>
          <w:rFonts w:eastAsia="微软雅黑" w:ascii="Arial"/>
        </w:rPr>
        <w:t xml:space="preserve">以下为各问题编码在依恋视角下的深层解读，帮助班主任从"行为"表象看到"关系"本质：</w:t>
      </w:r>
    </w:p>
    <w:tbl>
      <w:tblPr>
        <w:tblBorders>
          <w:top w:val="single" w:sz="4" w:color="B0B8C4"/>
          <w:left w:val="single" w:sz="4" w:color="B0B8C4"/>
          <w:bottom w:val="single" w:sz="4" w:color="B0B8C4"/>
          <w:right w:val="single" w:sz="4" w:color="B0B8C4"/>
          <w:insideH w:val="single" w:sz="4" w:color="B0B8C4"/>
          <w:insideV w:val="single" w:sz="4" w:color="B0B8C4"/>
        </w:tblBorders>
        <w:tblW w:w="9000" w:type="dxa"/>
      </w:tblPr>
      <w:tr>
        <w:tc>
          <w:tcPr>
            <w:tcW w:w="800" w:type="dxa"/>
            <w:shd w:fill="2E5984" w:val="clear"/>
          </w:tcPr>
          <w:p>
            <w:pPr>
              <w:spacing w:after="60"/>
            </w:pPr>
            <w:r>
              <w:rPr>
                <w:b/>
                <w:color w:val="FFFFFF"/>
                <w:rFonts w:eastAsia="微软雅黑" w:ascii="Arial"/>
              </w:rPr>
              <w:t xml:space="preserve">编码</w:t>
            </w:r>
          </w:p>
        </w:tc>
        <w:tc>
          <w:tcPr>
            <w:tcW w:w="1600" w:type="dxa"/>
            <w:shd w:fill="2E5984" w:val="clear"/>
          </w:tcPr>
          <w:p>
            <w:pPr>
              <w:spacing w:after="60"/>
            </w:pPr>
            <w:r>
              <w:rPr>
                <w:b/>
                <w:color w:val="FFFFFF"/>
                <w:rFonts w:eastAsia="微软雅黑" w:ascii="Arial"/>
              </w:rPr>
              <w:t xml:space="preserve">行为表现</w:t>
            </w:r>
          </w:p>
        </w:tc>
        <w:tc>
          <w:tcPr>
            <w:tcW w:w="2400" w:type="dxa"/>
            <w:shd w:fill="2E5984" w:val="clear"/>
          </w:tcPr>
          <w:p>
            <w:pPr>
              <w:spacing w:after="60"/>
            </w:pPr>
            <w:r>
              <w:rPr>
                <w:b/>
                <w:color w:val="FFFFFF"/>
                <w:rFonts w:eastAsia="微软雅黑" w:ascii="Arial"/>
              </w:rPr>
              <w:t xml:space="preserve">可能的依恋关联</w:t>
            </w:r>
          </w:p>
        </w:tc>
        <w:tc>
          <w:tcPr>
            <w:tcW w:w="2400" w:type="dxa"/>
            <w:shd w:fill="2E5984" w:val="clear"/>
          </w:tcPr>
          <w:p>
            <w:pPr>
              <w:spacing w:after="60"/>
            </w:pPr>
            <w:r>
              <w:rPr>
                <w:b/>
                <w:color w:val="FFFFFF"/>
                <w:rFonts w:eastAsia="微软雅黑" w:ascii="Arial"/>
              </w:rPr>
              <w:t xml:space="preserve">班主任的"关系信号"判断</w:t>
            </w:r>
          </w:p>
        </w:tc>
        <w:tc>
          <w:tcPr>
            <w:tcW w:w="1800" w:type="dxa"/>
            <w:shd w:fill="2E5984" w:val="clear"/>
          </w:tcPr>
          <w:p>
            <w:pPr>
              <w:spacing w:after="60"/>
            </w:pPr>
            <w:r>
              <w:rPr>
                <w:b/>
                <w:color w:val="FFFFFF"/>
                <w:rFonts w:eastAsia="微软雅黑" w:ascii="Arial"/>
              </w:rPr>
              <w:t xml:space="preserve">建议方向</w:t>
            </w:r>
          </w:p>
        </w:tc>
      </w:tr>
      <w:tr>
        <w:tc>
          <w:tcPr>
            <w:tcW w:w="800" w:type="dxa"/>
          </w:tcPr>
          <w:p>
            <w:pPr>
              <w:spacing w:after="60"/>
            </w:pPr>
            <w:r>
              <w:rPr>
                <w:rFonts w:eastAsia="微软雅黑" w:ascii="Arial"/>
              </w:rPr>
              <w:t xml:space="preserve">A1注意力分散</w:t>
            </w:r>
          </w:p>
        </w:tc>
        <w:tc>
          <w:tcPr>
            <w:tcW w:w="1600" w:type="dxa"/>
          </w:tcPr>
          <w:p>
            <w:pPr>
              <w:spacing w:after="60"/>
            </w:pPr>
            <w:r>
              <w:rPr>
                <w:rFonts w:eastAsia="微软雅黑" w:ascii="Arial"/>
              </w:rPr>
              <w:t xml:space="preserve">课堂走神、作业拖拉</w:t>
            </w:r>
          </w:p>
        </w:tc>
        <w:tc>
          <w:tcPr>
            <w:tcW w:w="2400" w:type="dxa"/>
          </w:tcPr>
          <w:p>
            <w:pPr>
              <w:spacing w:after="60"/>
            </w:pPr>
            <w:r>
              <w:rPr>
                <w:rFonts w:eastAsia="微软雅黑" w:ascii="Arial"/>
              </w:rPr>
              <w:t xml:space="preserve">焦虑型：因安全焦虑而无法安心学习；回避型：用走神来回避情感连接</w:t>
            </w:r>
          </w:p>
        </w:tc>
        <w:tc>
          <w:tcPr>
            <w:tcW w:w="2400" w:type="dxa"/>
          </w:tcPr>
          <w:p>
            <w:pPr>
              <w:spacing w:after="60"/>
            </w:pPr>
            <w:r>
              <w:rPr>
                <w:rFonts w:eastAsia="微软雅黑" w:ascii="Arial"/>
              </w:rPr>
              <w:t xml:space="preserve">走神是否在老师关注其他同学时加重？是否在安全环境中改善？</w:t>
            </w:r>
          </w:p>
        </w:tc>
        <w:tc>
          <w:tcPr>
            <w:tcW w:w="1800" w:type="dxa"/>
          </w:tcPr>
          <w:p>
            <w:pPr>
              <w:spacing w:after="60"/>
            </w:pPr>
            <w:r>
              <w:rPr>
                <w:rFonts w:eastAsia="微软雅黑" w:ascii="Arial"/>
              </w:rPr>
              <w:t xml:space="preserve">优先用T1+T2依恋增强版</w:t>
            </w:r>
          </w:p>
        </w:tc>
      </w:tr>
      <w:tr>
        <w:tc>
          <w:tcPr>
            <w:tcW w:w="800" w:type="dxa"/>
          </w:tcPr>
          <w:p>
            <w:pPr>
              <w:spacing w:after="60"/>
            </w:pPr>
            <w:r>
              <w:rPr>
                <w:rFonts w:eastAsia="微软雅黑" w:ascii="Arial"/>
              </w:rPr>
              <w:t xml:space="preserve">A2动机缺失</w:t>
            </w:r>
          </w:p>
        </w:tc>
        <w:tc>
          <w:tcPr>
            <w:tcW w:w="1600" w:type="dxa"/>
          </w:tcPr>
          <w:p>
            <w:pPr>
              <w:spacing w:after="60"/>
            </w:pPr>
            <w:r>
              <w:rPr>
                <w:rFonts w:eastAsia="微软雅黑" w:ascii="Arial"/>
              </w:rPr>
              <w:t xml:space="preserve">不主动、不求助、不逃避</w:t>
            </w:r>
          </w:p>
        </w:tc>
        <w:tc>
          <w:tcPr>
            <w:tcW w:w="2400" w:type="dxa"/>
          </w:tcPr>
          <w:p>
            <w:pPr>
              <w:spacing w:after="60"/>
            </w:pPr>
            <w:r>
              <w:rPr>
                <w:rFonts w:eastAsia="微软雅黑" w:ascii="Arial"/>
              </w:rPr>
              <w:t xml:space="preserve">回避型：不相信求助会有回应，索性不尝试——"反正也没用"</w:t>
            </w:r>
          </w:p>
        </w:tc>
        <w:tc>
          <w:tcPr>
            <w:tcW w:w="2400" w:type="dxa"/>
          </w:tcPr>
          <w:p>
            <w:pPr>
              <w:spacing w:after="60"/>
            </w:pPr>
            <w:r>
              <w:rPr>
                <w:rFonts w:eastAsia="微软雅黑" w:ascii="Arial"/>
              </w:rPr>
              <w:t xml:space="preserve">是否对任何人的鼓励都无动于衷？是否从未主动求助？</w:t>
            </w:r>
          </w:p>
        </w:tc>
        <w:tc>
          <w:tcPr>
            <w:tcW w:w="1800" w:type="dxa"/>
          </w:tcPr>
          <w:p>
            <w:pPr>
              <w:spacing w:after="60"/>
            </w:pPr>
            <w:r>
              <w:rPr>
                <w:rFonts w:eastAsia="微软雅黑" w:ascii="Arial"/>
              </w:rPr>
              <w:t xml:space="preserve">T11优势锚定+关系预热</w:t>
            </w:r>
          </w:p>
        </w:tc>
      </w:tr>
      <w:tr>
        <w:tc>
          <w:tcPr>
            <w:tcW w:w="800" w:type="dxa"/>
          </w:tcPr>
          <w:p>
            <w:pPr>
              <w:spacing w:after="60"/>
            </w:pPr>
            <w:r>
              <w:rPr>
                <w:rFonts w:eastAsia="微软雅黑" w:ascii="Arial"/>
              </w:rPr>
              <w:t xml:space="preserve">B1/B3行为/冲动</w:t>
            </w:r>
          </w:p>
        </w:tc>
        <w:tc>
          <w:tcPr>
            <w:tcW w:w="1600" w:type="dxa"/>
          </w:tcPr>
          <w:p>
            <w:pPr>
              <w:spacing w:after="60"/>
            </w:pPr>
            <w:r>
              <w:rPr>
                <w:rFonts w:eastAsia="微软雅黑" w:ascii="Arial"/>
              </w:rPr>
              <w:t xml:space="preserve">频繁违规、攻击冲动</w:t>
            </w:r>
          </w:p>
        </w:tc>
        <w:tc>
          <w:tcPr>
            <w:tcW w:w="2400" w:type="dxa"/>
          </w:tcPr>
          <w:p>
            <w:pPr>
              <w:spacing w:after="60"/>
            </w:pPr>
            <w:r>
              <w:rPr>
                <w:rFonts w:eastAsia="微软雅黑" w:ascii="Arial"/>
              </w:rPr>
              <w:t xml:space="preserve">混乱型：用行为"测试"老师——"你会像其他人一样抛弃/惩罚我吗？"攻击是防御——先伤害别人，防止自己被伤害</w:t>
            </w:r>
          </w:p>
        </w:tc>
        <w:tc>
          <w:tcPr>
            <w:tcW w:w="2400" w:type="dxa"/>
          </w:tcPr>
          <w:p>
            <w:pPr>
              <w:spacing w:after="60"/>
            </w:pPr>
            <w:r>
              <w:rPr>
                <w:rFonts w:eastAsia="微软雅黑" w:ascii="Arial"/>
              </w:rPr>
              <w:t xml:space="preserve">违规前是否有被拒绝/被忽视的前兆？攻击后是否期待惩罚？</w:t>
            </w:r>
          </w:p>
        </w:tc>
        <w:tc>
          <w:tcPr>
            <w:tcW w:w="1800" w:type="dxa"/>
          </w:tcPr>
          <w:p>
            <w:pPr>
              <w:spacing w:after="60"/>
            </w:pPr>
            <w:r>
              <w:rPr>
                <w:rFonts w:eastAsia="微软雅黑" w:ascii="Arial"/>
              </w:rPr>
              <w:t xml:space="preserve">T4依恋增强版+T12心智化</w:t>
            </w:r>
          </w:p>
        </w:tc>
      </w:tr>
      <w:tr>
        <w:tc>
          <w:tcPr>
            <w:tcW w:w="800" w:type="dxa"/>
          </w:tcPr>
          <w:p>
            <w:pPr>
              <w:spacing w:after="60"/>
            </w:pPr>
            <w:r>
              <w:rPr>
                <w:rFonts w:eastAsia="微软雅黑" w:ascii="Arial"/>
              </w:rPr>
              <w:t xml:space="preserve">C1焦虑退缩</w:t>
            </w:r>
          </w:p>
        </w:tc>
        <w:tc>
          <w:tcPr>
            <w:tcW w:w="1600" w:type="dxa"/>
          </w:tcPr>
          <w:p>
            <w:pPr>
              <w:spacing w:after="60"/>
            </w:pPr>
            <w:r>
              <w:rPr>
                <w:rFonts w:eastAsia="微软雅黑" w:ascii="Arial"/>
              </w:rPr>
              <w:t xml:space="preserve">不举手、被点名紧张</w:t>
            </w:r>
          </w:p>
        </w:tc>
        <w:tc>
          <w:tcPr>
            <w:tcW w:w="2400" w:type="dxa"/>
          </w:tcPr>
          <w:p>
            <w:pPr>
              <w:spacing w:after="60"/>
            </w:pPr>
            <w:r>
              <w:rPr>
                <w:rFonts w:eastAsia="微软雅黑" w:ascii="Arial"/>
              </w:rPr>
              <w:t xml:space="preserve">焦虑型：害怕答错后被"抛弃"（失去老师认可）。回避型：不想被"看见"</w:t>
            </w:r>
          </w:p>
        </w:tc>
        <w:tc>
          <w:tcPr>
            <w:tcW w:w="2400" w:type="dxa"/>
          </w:tcPr>
          <w:p>
            <w:pPr>
              <w:spacing w:after="60"/>
            </w:pPr>
            <w:r>
              <w:rPr>
                <w:rFonts w:eastAsia="微软雅黑" w:ascii="Arial"/>
              </w:rPr>
              <w:t xml:space="preserve">在鼓励性安全环境中是否有所改善？是否只在某些课堂退缩？</w:t>
            </w:r>
          </w:p>
        </w:tc>
        <w:tc>
          <w:tcPr>
            <w:tcW w:w="1800" w:type="dxa"/>
          </w:tcPr>
          <w:p>
            <w:pPr>
              <w:spacing w:after="60"/>
            </w:pPr>
            <w:r>
              <w:rPr>
                <w:rFonts w:eastAsia="微软雅黑" w:ascii="Arial"/>
              </w:rPr>
              <w:t xml:space="preserve">T3渐进参与+T8优势日记</w:t>
            </w:r>
          </w:p>
        </w:tc>
      </w:tr>
      <w:tr>
        <w:tc>
          <w:tcPr>
            <w:tcW w:w="800" w:type="dxa"/>
          </w:tcPr>
          <w:p>
            <w:pPr>
              <w:spacing w:after="60"/>
            </w:pPr>
            <w:r>
              <w:rPr>
                <w:rFonts w:eastAsia="微软雅黑" w:ascii="Arial"/>
              </w:rPr>
              <w:t xml:space="preserve">C2情绪调节困难</w:t>
            </w:r>
          </w:p>
        </w:tc>
        <w:tc>
          <w:tcPr>
            <w:tcW w:w="1600" w:type="dxa"/>
          </w:tcPr>
          <w:p>
            <w:pPr>
              <w:spacing w:after="60"/>
            </w:pPr>
            <w:r>
              <w:rPr>
                <w:rFonts w:eastAsia="微软雅黑" w:ascii="Arial"/>
              </w:rPr>
              <w:t xml:space="preserve">强烈情绪、平复时间长</w:t>
            </w:r>
          </w:p>
        </w:tc>
        <w:tc>
          <w:tcPr>
            <w:tcW w:w="2400" w:type="dxa"/>
          </w:tcPr>
          <w:p>
            <w:pPr>
              <w:spacing w:after="60"/>
            </w:pPr>
            <w:r>
              <w:rPr>
                <w:rFonts w:eastAsia="微软雅黑" w:ascii="Arial"/>
              </w:rPr>
              <w:t xml:space="preserve">不安全依恋：缺乏"安全基地"来涵容和调节情绪——情绪不是问题，承载情绪的"容器"缺失才是</w:t>
            </w:r>
          </w:p>
        </w:tc>
        <w:tc>
          <w:tcPr>
            <w:tcW w:w="2400" w:type="dxa"/>
          </w:tcPr>
          <w:p>
            <w:pPr>
              <w:spacing w:after="60"/>
            </w:pPr>
            <w:r>
              <w:rPr>
                <w:rFonts w:eastAsia="微软雅黑" w:ascii="Arial"/>
              </w:rPr>
              <w:t xml:space="preserve">情绪爆发是否总在感到被忽视之后？平复后是否后悔？</w:t>
            </w:r>
          </w:p>
        </w:tc>
        <w:tc>
          <w:tcPr>
            <w:tcW w:w="1800" w:type="dxa"/>
          </w:tcPr>
          <w:p>
            <w:pPr>
              <w:spacing w:after="60"/>
            </w:pPr>
            <w:r>
              <w:rPr>
                <w:rFonts w:eastAsia="微软雅黑" w:ascii="Arial"/>
              </w:rPr>
              <w:t xml:space="preserve">T7依恋增强版+T12心智化</w:t>
            </w:r>
          </w:p>
        </w:tc>
      </w:tr>
      <w:tr>
        <w:tc>
          <w:tcPr>
            <w:tcW w:w="800" w:type="dxa"/>
          </w:tcPr>
          <w:p>
            <w:pPr>
              <w:spacing w:after="60"/>
            </w:pPr>
            <w:r>
              <w:rPr>
                <w:rFonts w:eastAsia="微软雅黑" w:ascii="Arial"/>
              </w:rPr>
              <w:t xml:space="preserve">C3低自尊</w:t>
            </w:r>
          </w:p>
        </w:tc>
        <w:tc>
          <w:tcPr>
            <w:tcW w:w="1600" w:type="dxa"/>
          </w:tcPr>
          <w:p>
            <w:pPr>
              <w:spacing w:after="60"/>
            </w:pPr>
            <w:r>
              <w:rPr>
                <w:rFonts w:eastAsia="微软雅黑" w:ascii="Arial"/>
              </w:rPr>
              <w:t xml:space="preserve">"我不行""我笨"</w:t>
            </w:r>
          </w:p>
        </w:tc>
        <w:tc>
          <w:tcPr>
            <w:tcW w:w="2400" w:type="dxa"/>
          </w:tcPr>
          <w:p>
            <w:pPr>
              <w:spacing w:after="60"/>
            </w:pPr>
            <w:r>
              <w:rPr>
                <w:rFonts w:eastAsia="微软雅黑" w:ascii="Arial"/>
              </w:rPr>
              <w:t xml:space="preserve">回避型+焦虑型混合：既渴望被认可，又不敢相信自己值得被认可</w:t>
            </w:r>
          </w:p>
        </w:tc>
        <w:tc>
          <w:tcPr>
            <w:tcW w:w="2400" w:type="dxa"/>
          </w:tcPr>
          <w:p>
            <w:pPr>
              <w:spacing w:after="60"/>
            </w:pPr>
            <w:r>
              <w:rPr>
                <w:rFonts w:eastAsia="微软雅黑" w:ascii="Arial"/>
              </w:rPr>
              <w:t xml:space="preserve">在优势领域是否同样自我否定？还是仅在弱势领域？</w:t>
            </w:r>
          </w:p>
        </w:tc>
        <w:tc>
          <w:tcPr>
            <w:tcW w:w="1800" w:type="dxa"/>
          </w:tcPr>
          <w:p>
            <w:pPr>
              <w:spacing w:after="60"/>
            </w:pPr>
            <w:r>
              <w:rPr>
                <w:rFonts w:eastAsia="微软雅黑" w:ascii="Arial"/>
              </w:rPr>
              <w:t xml:space="preserve">T8+T11 优势锚定优先</w:t>
            </w:r>
          </w:p>
        </w:tc>
      </w:tr>
      <w:tr>
        <w:tc>
          <w:tcPr>
            <w:tcW w:w="800" w:type="dxa"/>
          </w:tcPr>
          <w:p>
            <w:pPr>
              <w:spacing w:after="60"/>
            </w:pPr>
            <w:r>
              <w:rPr>
                <w:rFonts w:eastAsia="微软雅黑" w:ascii="Arial"/>
              </w:rPr>
              <w:t xml:space="preserve">D2社交退缩</w:t>
            </w:r>
          </w:p>
        </w:tc>
        <w:tc>
          <w:tcPr>
            <w:tcW w:w="1600" w:type="dxa"/>
          </w:tcPr>
          <w:p>
            <w:pPr>
              <w:spacing w:after="60"/>
            </w:pPr>
            <w:r>
              <w:rPr>
                <w:rFonts w:eastAsia="微软雅黑" w:ascii="Arial"/>
              </w:rPr>
              <w:t xml:space="preserve">独自一人、被动参与</w:t>
            </w:r>
          </w:p>
        </w:tc>
        <w:tc>
          <w:tcPr>
            <w:tcW w:w="2400" w:type="dxa"/>
          </w:tcPr>
          <w:p>
            <w:pPr>
              <w:spacing w:after="60"/>
            </w:pPr>
            <w:r>
              <w:rPr>
                <w:rFonts w:eastAsia="微软雅黑" w:ascii="Arial"/>
              </w:rPr>
              <w:t xml:space="preserve">回避型：害怕靠近后被拒绝，索性不靠近。"与其被拒绝，不如我先不加入"</w:t>
            </w:r>
          </w:p>
        </w:tc>
        <w:tc>
          <w:tcPr>
            <w:tcW w:w="2400" w:type="dxa"/>
          </w:tcPr>
          <w:p>
            <w:pPr>
              <w:spacing w:after="60"/>
            </w:pPr>
            <w:r>
              <w:rPr>
                <w:rFonts w:eastAsia="微软雅黑" w:ascii="Arial"/>
              </w:rPr>
              <w:t xml:space="preserve">在结构化的双人合作任务中是否有所改善？在自由活动中是否完全不同？</w:t>
            </w:r>
          </w:p>
        </w:tc>
        <w:tc>
          <w:tcPr>
            <w:tcW w:w="1800" w:type="dxa"/>
          </w:tcPr>
          <w:p>
            <w:pPr>
              <w:spacing w:after="60"/>
            </w:pPr>
            <w:r>
              <w:rPr>
                <w:rFonts w:eastAsia="微软雅黑" w:ascii="Arial"/>
              </w:rPr>
              <w:t xml:space="preserve">T10友谊桥+T9社交剧本</w:t>
            </w:r>
          </w:p>
        </w:tc>
      </w:tr>
      <w:tr>
        <w:tc>
          <w:tcPr>
            <w:tcW w:w="800" w:type="dxa"/>
          </w:tcPr>
          <w:p>
            <w:pPr>
              <w:spacing w:after="60"/>
            </w:pPr>
            <w:r>
              <w:rPr>
                <w:rFonts w:eastAsia="微软雅黑" w:ascii="Arial"/>
              </w:rPr>
              <w:t xml:space="preserve">E1/E2家庭相关</w:t>
            </w:r>
          </w:p>
        </w:tc>
        <w:tc>
          <w:tcPr>
            <w:tcW w:w="1600" w:type="dxa"/>
          </w:tcPr>
          <w:p>
            <w:pPr>
              <w:spacing w:after="60"/>
            </w:pPr>
            <w:r>
              <w:rPr>
                <w:rFonts w:eastAsia="微软雅黑" w:ascii="Arial"/>
              </w:rPr>
              <w:t xml:space="preserve">亲子紧张、教养不当</w:t>
            </w:r>
          </w:p>
        </w:tc>
        <w:tc>
          <w:tcPr>
            <w:tcW w:w="2400" w:type="dxa"/>
          </w:tcPr>
          <w:p>
            <w:pPr>
              <w:spacing w:after="60"/>
            </w:pPr>
            <w:r>
              <w:rPr>
                <w:rFonts w:eastAsia="微软雅黑" w:ascii="Arial"/>
              </w:rPr>
              <w:t xml:space="preserve">不安全依恋的直接反映：家庭依恋关系受损。E2创伤性依恋——依恋对象同时是恐惧来源</w:t>
            </w:r>
          </w:p>
        </w:tc>
        <w:tc>
          <w:tcPr>
            <w:tcW w:w="2400" w:type="dxa"/>
          </w:tcPr>
          <w:p>
            <w:pPr>
              <w:spacing w:after="60"/>
            </w:pPr>
            <w:r>
              <w:rPr>
                <w:rFonts w:eastAsia="微软雅黑" w:ascii="Arial"/>
              </w:rPr>
              <w:t xml:space="preserve">学生提及家人时的语气和用词？见到家长时的第一反应？</w:t>
            </w:r>
          </w:p>
        </w:tc>
        <w:tc>
          <w:tcPr>
            <w:tcW w:w="1800" w:type="dxa"/>
          </w:tcPr>
          <w:p>
            <w:pPr>
              <w:spacing w:after="60"/>
            </w:pPr>
            <w:r>
              <w:rPr>
                <w:rFonts w:eastAsia="微软雅黑" w:ascii="Arial"/>
              </w:rPr>
              <w:t xml:space="preserve">S2家庭依恋评估→专业转介</w:t>
            </w:r>
          </w:p>
        </w:tc>
      </w:tr>
    </w:tbl>
    <w:p>
      <w:pPr>
        <w:pStyle w:val="Normal"/>
        <w:spacing w:after="120"/>
      </w:pPr>
      <w:r>
        <w:rPr>
          <w:rFonts w:eastAsia="微软雅黑" w:ascii="Arial"/>
        </w:rPr>
        <w:t xml:space="preserve">操作提示：当班主任发现某个学生的问题行为反复出现且难以用常规技术改善时，建议启动依恋视角的"关系排查"——核心问题不是"这个学生有什么问题"，而是"这个学生的依恋需求可能未被看见"。排查方法：(1)回顾自己与该生的互动模式——是否只在"纠错"时才有互动？(2)检查该生在安全环境（非课堂、非竞争性场景）中的行为差异；(3)关注该生对"被看见"的反应——是回避、迎合还是自然回应？</w:t>
      </w:r>
    </w:p>
    <w:p w14:paraId="589F29AB">
      <w:pPr>
        <w:pStyle w:val="4"/>
      </w:pPr>
      <w:r>
        <w:t>3.3  分年段高频问题图谱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2551"/>
        <w:gridCol w:w="2551"/>
      </w:tblGrid>
      <w:tr w14:paraId="1581984D">
        <w:trPr>
          <w:jc w:val="center"/>
        </w:trPr>
        <w:tc>
          <w:tcPr>
            <w:tcW w:w="1417" w:type="dxa"/>
            <w:shd w:val="clear" w:color="auto" w:fill="2E5984"/>
          </w:tcPr>
          <w:p w14:paraId="450D649F">
            <w:pPr>
              <w:spacing w:before="20" w:after="20"/>
            </w:pPr>
            <w:r>
              <w:rPr>
                <w:rFonts w:ascii="Arial" w:hAnsi="Arial" w:eastAsia="微软雅黑"/>
                <w:b/>
                <w:color w:val="FFFFFF"/>
                <w:sz w:val="18"/>
              </w:rPr>
              <w:t>年段</w:t>
            </w:r>
          </w:p>
        </w:tc>
        <w:tc>
          <w:tcPr>
            <w:tcW w:w="2551" w:type="dxa"/>
            <w:shd w:val="clear" w:color="auto" w:fill="2E5984"/>
          </w:tcPr>
          <w:p w14:paraId="4DB477A1">
            <w:pPr>
              <w:spacing w:before="20" w:after="20"/>
            </w:pPr>
            <w:r>
              <w:rPr>
                <w:rFonts w:ascii="Arial" w:hAnsi="Arial" w:eastAsia="微软雅黑"/>
                <w:b/>
                <w:color w:val="FFFFFF"/>
                <w:sz w:val="18"/>
              </w:rPr>
              <w:t>最高频问题类型</w:t>
            </w:r>
          </w:p>
        </w:tc>
        <w:tc>
          <w:tcPr>
            <w:tcW w:w="2551" w:type="dxa"/>
            <w:shd w:val="clear" w:color="auto" w:fill="2E5984"/>
          </w:tcPr>
          <w:p w14:paraId="58B42C30">
            <w:pPr>
              <w:spacing w:before="20" w:after="20"/>
            </w:pPr>
            <w:r>
              <w:rPr>
                <w:rFonts w:ascii="Arial" w:hAnsi="Arial" w:eastAsia="微软雅黑"/>
                <w:b/>
                <w:color w:val="FFFFFF"/>
                <w:sz w:val="18"/>
              </w:rPr>
              <w:t>中频问题类型</w:t>
            </w:r>
          </w:p>
        </w:tc>
        <w:tc>
          <w:tcPr>
            <w:tcW w:w="2551" w:type="dxa"/>
            <w:shd w:val="clear" w:color="auto" w:fill="2E5984"/>
          </w:tcPr>
          <w:p w14:paraId="3A1CF01B">
            <w:pPr>
              <w:spacing w:before="20" w:after="20"/>
            </w:pPr>
            <w:r>
              <w:rPr>
                <w:rFonts w:ascii="Arial" w:hAnsi="Arial" w:eastAsia="微软雅黑"/>
                <w:b/>
                <w:color w:val="FFFFFF"/>
                <w:sz w:val="18"/>
              </w:rPr>
              <w:t>需要警惕的隐蔽问题</w:t>
            </w:r>
          </w:p>
        </w:tc>
      </w:tr>
      <w:tr w14:paraId="5DA82044">
        <w:trPr>
          <w:jc w:val="center"/>
        </w:trPr>
        <w:tc>
          <w:tcPr>
            <w:tcW w:w="1417" w:type="dxa"/>
            <w:shd w:val="clear" w:color="auto" w:fill="E8F0F8"/>
          </w:tcPr>
          <w:p w14:paraId="644B868C">
            <w:pPr>
              <w:spacing w:before="20" w:after="20"/>
            </w:pPr>
            <w:r>
              <w:rPr>
                <w:rFonts w:ascii="Arial" w:hAnsi="Arial" w:eastAsia="微软雅黑"/>
                <w:b/>
                <w:sz w:val="18"/>
              </w:rPr>
              <w:t>低年段</w:t>
            </w:r>
            <w:r>
              <w:rPr>
                <w:rFonts w:ascii="Arial" w:hAnsi="Arial" w:eastAsia="微软雅黑"/>
                <w:b/>
                <w:sz w:val="18"/>
              </w:rPr>
              <w:br w:type="textWrapping"/>
            </w:r>
            <w:r>
              <w:rPr>
                <w:rFonts w:ascii="Arial" w:hAnsi="Arial" w:eastAsia="微软雅黑"/>
                <w:b/>
                <w:sz w:val="18"/>
              </w:rPr>
              <w:t>(1-2年级)</w:t>
            </w:r>
          </w:p>
        </w:tc>
        <w:tc>
          <w:tcPr>
            <w:tcW w:w="2551" w:type="dxa"/>
          </w:tcPr>
          <w:p w14:paraId="7522CE02">
            <w:pPr>
              <w:spacing w:before="20" w:after="20"/>
            </w:pPr>
            <w:r>
              <w:rPr>
                <w:rFonts w:ascii="Arial" w:hAnsi="Arial" w:eastAsia="微软雅黑"/>
                <w:b w:val="0"/>
                <w:sz w:val="18"/>
              </w:rPr>
              <w:t>C1分离焦虑/入学适应</w:t>
            </w:r>
            <w:r>
              <w:rPr>
                <w:rFonts w:ascii="Arial" w:hAnsi="Arial" w:eastAsia="微软雅黑"/>
                <w:b w:val="0"/>
                <w:sz w:val="18"/>
              </w:rPr>
              <w:br w:type="textWrapping"/>
            </w:r>
            <w:r>
              <w:rPr>
                <w:rFonts w:ascii="Arial" w:hAnsi="Arial" w:eastAsia="微软雅黑"/>
                <w:b w:val="0"/>
                <w:sz w:val="18"/>
              </w:rPr>
              <w:t>A1注意力分散(发展性)</w:t>
            </w:r>
            <w:r>
              <w:rPr>
                <w:rFonts w:ascii="Arial" w:hAnsi="Arial" w:eastAsia="微软雅黑"/>
                <w:b w:val="0"/>
                <w:sz w:val="18"/>
              </w:rPr>
              <w:br w:type="textWrapping"/>
            </w:r>
            <w:r>
              <w:rPr>
                <w:rFonts w:ascii="Arial" w:hAnsi="Arial" w:eastAsia="微软雅黑"/>
                <w:b w:val="0"/>
                <w:sz w:val="18"/>
              </w:rPr>
              <w:t>D1同伴冲突(物品争夺)</w:t>
            </w:r>
          </w:p>
        </w:tc>
        <w:tc>
          <w:tcPr>
            <w:tcW w:w="2551" w:type="dxa"/>
          </w:tcPr>
          <w:p w14:paraId="20A0D49A">
            <w:pPr>
              <w:spacing w:before="20" w:after="20"/>
            </w:pPr>
            <w:r>
              <w:rPr>
                <w:rFonts w:ascii="Arial" w:hAnsi="Arial" w:eastAsia="微软雅黑"/>
                <w:b w:val="0"/>
                <w:sz w:val="18"/>
              </w:rPr>
              <w:t>B2规则习惯未建立</w:t>
            </w:r>
            <w:r>
              <w:rPr>
                <w:rFonts w:ascii="Arial" w:hAnsi="Arial" w:eastAsia="微软雅黑"/>
                <w:b w:val="0"/>
                <w:sz w:val="18"/>
              </w:rPr>
              <w:br w:type="textWrapping"/>
            </w:r>
            <w:r>
              <w:rPr>
                <w:rFonts w:ascii="Arial" w:hAnsi="Arial" w:eastAsia="微软雅黑"/>
                <w:b w:val="0"/>
                <w:sz w:val="18"/>
              </w:rPr>
              <w:t>A3书写/阅读技能(发育性)</w:t>
            </w:r>
            <w:r>
              <w:rPr>
                <w:rFonts w:ascii="Arial" w:hAnsi="Arial" w:eastAsia="微软雅黑"/>
                <w:b w:val="0"/>
                <w:sz w:val="18"/>
              </w:rPr>
              <w:br w:type="textWrapping"/>
            </w:r>
            <w:r>
              <w:rPr>
                <w:rFonts w:ascii="Arial" w:hAnsi="Arial" w:eastAsia="微软雅黑"/>
                <w:b w:val="0"/>
                <w:sz w:val="18"/>
              </w:rPr>
              <w:t>E3祖辈参与型的管教不一致</w:t>
            </w:r>
          </w:p>
        </w:tc>
        <w:tc>
          <w:tcPr>
            <w:tcW w:w="2551" w:type="dxa"/>
          </w:tcPr>
          <w:p w14:paraId="469D9DCB">
            <w:pPr>
              <w:spacing w:before="20" w:after="20"/>
            </w:pPr>
            <w:r>
              <w:rPr>
                <w:rFonts w:ascii="Arial" w:hAnsi="Arial" w:eastAsia="微软雅黑"/>
                <w:b w:val="0"/>
                <w:sz w:val="18"/>
              </w:rPr>
              <w:t>E1亲子依恋不安全型</w:t>
            </w:r>
            <w:r>
              <w:rPr>
                <w:rFonts w:ascii="Arial" w:hAnsi="Arial" w:eastAsia="微软雅黑"/>
                <w:b w:val="0"/>
                <w:sz w:val="18"/>
              </w:rPr>
              <w:br w:type="textWrapping"/>
            </w:r>
            <w:r>
              <w:rPr>
                <w:rFonts w:ascii="Arial" w:hAnsi="Arial" w:eastAsia="微软雅黑"/>
                <w:b w:val="0"/>
                <w:sz w:val="18"/>
              </w:rPr>
              <w:t>C2情绪调节障碍(被误判为「脾气差」)</w:t>
            </w:r>
          </w:p>
        </w:tc>
      </w:tr>
      <w:tr w14:paraId="67849D2D">
        <w:trPr>
          <w:jc w:val="center"/>
        </w:trPr>
        <w:tc>
          <w:tcPr>
            <w:tcW w:w="1417" w:type="dxa"/>
            <w:shd w:val="clear" w:color="auto" w:fill="E8F0F8"/>
          </w:tcPr>
          <w:p w14:paraId="7C133654">
            <w:pPr>
              <w:spacing w:before="20" w:after="20"/>
            </w:pPr>
            <w:r>
              <w:rPr>
                <w:rFonts w:ascii="Arial" w:hAnsi="Arial" w:eastAsia="微软雅黑"/>
                <w:b/>
                <w:sz w:val="18"/>
              </w:rPr>
              <w:t>中年段</w:t>
            </w:r>
            <w:r>
              <w:rPr>
                <w:rFonts w:ascii="Arial" w:hAnsi="Arial" w:eastAsia="微软雅黑"/>
                <w:b/>
                <w:sz w:val="18"/>
              </w:rPr>
              <w:br w:type="textWrapping"/>
            </w:r>
            <w:r>
              <w:rPr>
                <w:rFonts w:ascii="Arial" w:hAnsi="Arial" w:eastAsia="微软雅黑"/>
                <w:b/>
                <w:sz w:val="18"/>
              </w:rPr>
              <w:t>(3-4年级)</w:t>
            </w:r>
          </w:p>
        </w:tc>
        <w:tc>
          <w:tcPr>
            <w:tcW w:w="2551" w:type="dxa"/>
          </w:tcPr>
          <w:p w14:paraId="707A81E9">
            <w:pPr>
              <w:spacing w:before="20" w:after="20"/>
            </w:pPr>
            <w:r>
              <w:rPr>
                <w:rFonts w:ascii="Arial" w:hAnsi="Arial" w:eastAsia="微软雅黑"/>
                <w:b w:val="0"/>
                <w:sz w:val="18"/>
              </w:rPr>
              <w:t>A1注意力分散(分化明显)</w:t>
            </w:r>
            <w:r>
              <w:rPr>
                <w:rFonts w:ascii="Arial" w:hAnsi="Arial" w:eastAsia="微软雅黑"/>
                <w:b w:val="0"/>
                <w:sz w:val="18"/>
              </w:rPr>
              <w:br w:type="textWrapping"/>
            </w:r>
            <w:r>
              <w:rPr>
                <w:rFonts w:ascii="Arial" w:hAnsi="Arial" w:eastAsia="微软雅黑"/>
                <w:b w:val="0"/>
                <w:sz w:val="18"/>
              </w:rPr>
              <w:t>B2规则习惯问题</w:t>
            </w:r>
            <w:r>
              <w:rPr>
                <w:rFonts w:ascii="Arial" w:hAnsi="Arial" w:eastAsia="微软雅黑"/>
                <w:b w:val="0"/>
                <w:sz w:val="18"/>
              </w:rPr>
              <w:br w:type="textWrapping"/>
            </w:r>
            <w:r>
              <w:rPr>
                <w:rFonts w:ascii="Arial" w:hAnsi="Arial" w:eastAsia="微软雅黑"/>
                <w:b w:val="0"/>
                <w:sz w:val="18"/>
              </w:rPr>
              <w:t>D1同伴冲突(关系性)</w:t>
            </w:r>
          </w:p>
        </w:tc>
        <w:tc>
          <w:tcPr>
            <w:tcW w:w="2551" w:type="dxa"/>
          </w:tcPr>
          <w:p w14:paraId="7D65B87C">
            <w:pPr>
              <w:spacing w:before="20" w:after="20"/>
            </w:pPr>
            <w:r>
              <w:rPr>
                <w:rFonts w:ascii="Arial" w:hAnsi="Arial" w:eastAsia="微软雅黑"/>
                <w:b w:val="0"/>
                <w:sz w:val="18"/>
              </w:rPr>
              <w:t>A3学习技能差距拉大</w:t>
            </w:r>
            <w:r>
              <w:rPr>
                <w:rFonts w:ascii="Arial" w:hAnsi="Arial" w:eastAsia="微软雅黑"/>
                <w:b w:val="0"/>
                <w:sz w:val="18"/>
              </w:rPr>
              <w:br w:type="textWrapping"/>
            </w:r>
            <w:r>
              <w:rPr>
                <w:rFonts w:ascii="Arial" w:hAnsi="Arial" w:eastAsia="微软雅黑"/>
                <w:b w:val="0"/>
                <w:sz w:val="18"/>
              </w:rPr>
              <w:t>C1课堂退缩/不发言</w:t>
            </w:r>
            <w:r>
              <w:rPr>
                <w:rFonts w:ascii="Arial" w:hAnsi="Arial" w:eastAsia="微软雅黑"/>
                <w:b w:val="0"/>
                <w:sz w:val="18"/>
              </w:rPr>
              <w:br w:type="textWrapping"/>
            </w:r>
            <w:r>
              <w:rPr>
                <w:rFonts w:ascii="Arial" w:hAnsi="Arial" w:eastAsia="微软雅黑"/>
                <w:b w:val="0"/>
                <w:sz w:val="18"/>
              </w:rPr>
              <w:t>E1家长过度保护型</w:t>
            </w:r>
          </w:p>
        </w:tc>
        <w:tc>
          <w:tcPr>
            <w:tcW w:w="2551" w:type="dxa"/>
          </w:tcPr>
          <w:p w14:paraId="0497D589">
            <w:pPr>
              <w:spacing w:before="20" w:after="20"/>
            </w:pPr>
            <w:r>
              <w:rPr>
                <w:rFonts w:ascii="Arial" w:hAnsi="Arial" w:eastAsia="微软雅黑"/>
                <w:b w:val="0"/>
                <w:sz w:val="18"/>
              </w:rPr>
              <w:t>C3低自尊开始形成</w:t>
            </w:r>
            <w:r>
              <w:rPr>
                <w:rFonts w:ascii="Arial" w:hAnsi="Arial" w:eastAsia="微软雅黑"/>
                <w:b w:val="0"/>
                <w:sz w:val="18"/>
              </w:rPr>
              <w:br w:type="textWrapping"/>
            </w:r>
            <w:r>
              <w:rPr>
                <w:rFonts w:ascii="Arial" w:hAnsi="Arial" w:eastAsia="微软雅黑"/>
                <w:b w:val="0"/>
                <w:sz w:val="18"/>
              </w:rPr>
              <w:t>D2社交退缩(被忽视的「乖孩子」)</w:t>
            </w:r>
          </w:p>
        </w:tc>
      </w:tr>
      <w:tr w14:paraId="4C7B6568">
        <w:trPr>
          <w:jc w:val="center"/>
        </w:trPr>
        <w:tc>
          <w:tcPr>
            <w:tcW w:w="1417" w:type="dxa"/>
            <w:shd w:val="clear" w:color="auto" w:fill="E8F0F8"/>
          </w:tcPr>
          <w:p w14:paraId="20664876">
            <w:pPr>
              <w:spacing w:before="20" w:after="20"/>
            </w:pPr>
            <w:r>
              <w:rPr>
                <w:rFonts w:ascii="Arial" w:hAnsi="Arial" w:eastAsia="微软雅黑"/>
                <w:b/>
                <w:sz w:val="18"/>
              </w:rPr>
              <w:t>高年段</w:t>
            </w:r>
            <w:r>
              <w:rPr>
                <w:rFonts w:ascii="Arial" w:hAnsi="Arial" w:eastAsia="微软雅黑"/>
                <w:b/>
                <w:sz w:val="18"/>
              </w:rPr>
              <w:br w:type="textWrapping"/>
            </w:r>
            <w:r>
              <w:rPr>
                <w:rFonts w:ascii="Arial" w:hAnsi="Arial" w:eastAsia="微软雅黑"/>
                <w:b/>
                <w:sz w:val="18"/>
              </w:rPr>
              <w:t>(5-6年级)</w:t>
            </w:r>
          </w:p>
        </w:tc>
        <w:tc>
          <w:tcPr>
            <w:tcW w:w="2551" w:type="dxa"/>
          </w:tcPr>
          <w:p w14:paraId="31F8C315">
            <w:pPr>
              <w:spacing w:before="20" w:after="20"/>
            </w:pPr>
            <w:r>
              <w:rPr>
                <w:rFonts w:ascii="Arial" w:hAnsi="Arial" w:eastAsia="微软雅黑"/>
                <w:b w:val="0"/>
                <w:sz w:val="18"/>
              </w:rPr>
              <w:t>A2学习动机缺失</w:t>
            </w:r>
            <w:r>
              <w:rPr>
                <w:rFonts w:ascii="Arial" w:hAnsi="Arial" w:eastAsia="微软雅黑"/>
                <w:b w:val="0"/>
                <w:sz w:val="18"/>
              </w:rPr>
              <w:br w:type="textWrapping"/>
            </w:r>
            <w:r>
              <w:rPr>
                <w:rFonts w:ascii="Arial" w:hAnsi="Arial" w:eastAsia="微软雅黑"/>
                <w:b w:val="0"/>
                <w:sz w:val="18"/>
              </w:rPr>
              <w:t>B2规则习惯拖延</w:t>
            </w:r>
            <w:r>
              <w:rPr>
                <w:rFonts w:ascii="Arial" w:hAnsi="Arial" w:eastAsia="微软雅黑"/>
                <w:b w:val="0"/>
                <w:sz w:val="18"/>
              </w:rPr>
              <w:br w:type="textWrapping"/>
            </w:r>
            <w:r>
              <w:rPr>
                <w:rFonts w:ascii="Arial" w:hAnsi="Arial" w:eastAsia="微软雅黑"/>
                <w:b w:val="0"/>
                <w:sz w:val="18"/>
              </w:rPr>
              <w:t>C3低自尊/自我否定</w:t>
            </w:r>
          </w:p>
        </w:tc>
        <w:tc>
          <w:tcPr>
            <w:tcW w:w="2551" w:type="dxa"/>
          </w:tcPr>
          <w:p w14:paraId="7E8766EC">
            <w:pPr>
              <w:spacing w:before="20" w:after="20"/>
            </w:pPr>
            <w:r>
              <w:rPr>
                <w:rFonts w:ascii="Arial" w:hAnsi="Arial" w:eastAsia="微软雅黑"/>
                <w:b w:val="0"/>
                <w:sz w:val="18"/>
              </w:rPr>
              <w:t>D2社交退缩/孤立</w:t>
            </w:r>
            <w:r>
              <w:rPr>
                <w:rFonts w:ascii="Arial" w:hAnsi="Arial" w:eastAsia="微软雅黑"/>
                <w:b w:val="0"/>
                <w:sz w:val="18"/>
              </w:rPr>
              <w:br w:type="textWrapping"/>
            </w:r>
            <w:r>
              <w:rPr>
                <w:rFonts w:ascii="Arial" w:hAnsi="Arial" w:eastAsia="微软雅黑"/>
                <w:b w:val="0"/>
                <w:sz w:val="18"/>
              </w:rPr>
              <w:t>E1亲子权力斗争</w:t>
            </w:r>
            <w:r>
              <w:rPr>
                <w:rFonts w:ascii="Arial" w:hAnsi="Arial" w:eastAsia="微软雅黑"/>
                <w:b w:val="0"/>
                <w:sz w:val="18"/>
              </w:rPr>
              <w:br w:type="textWrapping"/>
            </w:r>
            <w:r>
              <w:rPr>
                <w:rFonts w:ascii="Arial" w:hAnsi="Arial" w:eastAsia="微软雅黑"/>
                <w:b w:val="0"/>
                <w:sz w:val="18"/>
              </w:rPr>
              <w:t>C2青春期情绪波动</w:t>
            </w:r>
          </w:p>
        </w:tc>
        <w:tc>
          <w:tcPr>
            <w:tcW w:w="2551" w:type="dxa"/>
          </w:tcPr>
          <w:p w14:paraId="3A49FD2C">
            <w:pPr>
              <w:spacing w:before="20" w:after="20"/>
            </w:pPr>
            <w:r>
              <w:rPr>
                <w:rFonts w:ascii="Arial" w:hAnsi="Arial" w:eastAsia="微软雅黑"/>
                <w:b w:val="0"/>
                <w:sz w:val="18"/>
              </w:rPr>
              <w:t>E2家庭体罚/言语暴力</w:t>
            </w:r>
            <w:r>
              <w:rPr>
                <w:rFonts w:ascii="Arial" w:hAnsi="Arial" w:eastAsia="微软雅黑"/>
                <w:b w:val="0"/>
                <w:sz w:val="18"/>
              </w:rPr>
              <w:br w:type="textWrapping"/>
            </w:r>
            <w:r>
              <w:rPr>
                <w:rFonts w:ascii="Arial" w:hAnsi="Arial" w:eastAsia="微软雅黑"/>
                <w:b w:val="0"/>
                <w:sz w:val="18"/>
              </w:rPr>
              <w:t>D2隐蔽性欺凌</w:t>
            </w:r>
            <w:r>
              <w:rPr>
                <w:rFonts w:ascii="Arial" w:hAnsi="Arial" w:eastAsia="微软雅黑"/>
                <w:b w:val="0"/>
                <w:sz w:val="18"/>
              </w:rPr>
              <w:br w:type="textWrapping"/>
            </w:r>
            <w:r>
              <w:rPr>
                <w:rFonts w:ascii="Arial" w:hAnsi="Arial" w:eastAsia="微软雅黑"/>
                <w:b w:val="0"/>
                <w:sz w:val="18"/>
              </w:rPr>
              <w:t>B4网络过度使用</w:t>
            </w:r>
          </w:p>
        </w:tc>
      </w:tr>
    </w:tbl>
    <w:p w14:paraId="4586B455"/>
    <w:p w14:paraId="6B50F4AA">
      <w:pPr>
        <w:pStyle w:val="4"/>
      </w:pPr>
      <w:r>
        <w:t>3.4  五维快速筛查表</w:t>
      </w:r>
    </w:p>
    <w:p w14:paraId="7EE1284E">
      <w:pPr>
        <w:spacing w:before="0" w:after="120"/>
      </w:pPr>
      <w:r>
        <w:rPr>
          <w:rFonts w:ascii="Arial" w:hAnsi="Arial" w:eastAsia="微软雅黑"/>
          <w:b w:val="0"/>
          <w:i w:val="0"/>
          <w:sz w:val="22"/>
        </w:rPr>
        <w:t>使用说明：当你对某个学生「感觉不对」但说不清问题时，逐项扫描。每找到一个对应年级的典型信号即标记该维度。三个维度及以上有信号时，启动第5章诊疗流程S1→S2。</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551"/>
        <w:gridCol w:w="2551"/>
        <w:gridCol w:w="2551"/>
      </w:tblGrid>
      <w:tr w14:paraId="002460A0">
        <w:trPr>
          <w:jc w:val="center"/>
        </w:trPr>
        <w:tc>
          <w:tcPr>
            <w:tcW w:w="1134" w:type="dxa"/>
            <w:shd w:val="clear" w:color="auto" w:fill="2E5984"/>
          </w:tcPr>
          <w:p w14:paraId="64540880">
            <w:pPr>
              <w:spacing w:before="20" w:after="20"/>
            </w:pPr>
            <w:r>
              <w:rPr>
                <w:rFonts w:ascii="Arial" w:hAnsi="Arial" w:eastAsia="微软雅黑"/>
                <w:b/>
                <w:color w:val="FFFFFF"/>
                <w:sz w:val="18"/>
              </w:rPr>
              <w:t>维度</w:t>
            </w:r>
          </w:p>
        </w:tc>
        <w:tc>
          <w:tcPr>
            <w:tcW w:w="2551" w:type="dxa"/>
            <w:shd w:val="clear" w:color="auto" w:fill="2E5984"/>
          </w:tcPr>
          <w:p w14:paraId="2CAF67C1">
            <w:pPr>
              <w:spacing w:before="20" w:after="20"/>
            </w:pPr>
            <w:r>
              <w:rPr>
                <w:rFonts w:ascii="Arial" w:hAnsi="Arial" w:eastAsia="微软雅黑"/>
                <w:b/>
                <w:color w:val="FFFFFF"/>
                <w:sz w:val="18"/>
              </w:rPr>
              <w:t>低年段(1-2)</w:t>
            </w:r>
          </w:p>
        </w:tc>
        <w:tc>
          <w:tcPr>
            <w:tcW w:w="2551" w:type="dxa"/>
            <w:shd w:val="clear" w:color="auto" w:fill="2E5984"/>
          </w:tcPr>
          <w:p w14:paraId="55979AA3">
            <w:pPr>
              <w:spacing w:before="20" w:after="20"/>
            </w:pPr>
            <w:r>
              <w:rPr>
                <w:rFonts w:ascii="Arial" w:hAnsi="Arial" w:eastAsia="微软雅黑"/>
                <w:b/>
                <w:color w:val="FFFFFF"/>
                <w:sz w:val="18"/>
              </w:rPr>
              <w:t>中年段(3-4)</w:t>
            </w:r>
          </w:p>
        </w:tc>
        <w:tc>
          <w:tcPr>
            <w:tcW w:w="2551" w:type="dxa"/>
            <w:shd w:val="clear" w:color="auto" w:fill="2E5984"/>
          </w:tcPr>
          <w:p w14:paraId="4A7F30F0">
            <w:pPr>
              <w:spacing w:before="20" w:after="20"/>
            </w:pPr>
            <w:r>
              <w:rPr>
                <w:rFonts w:ascii="Arial" w:hAnsi="Arial" w:eastAsia="微软雅黑"/>
                <w:b/>
                <w:color w:val="FFFFFF"/>
                <w:sz w:val="18"/>
              </w:rPr>
              <w:t>高年段(5-6)</w:t>
            </w:r>
          </w:p>
        </w:tc>
      </w:tr>
      <w:tr w14:paraId="2449B634">
        <w:trPr>
          <w:jc w:val="center"/>
        </w:trPr>
        <w:tc>
          <w:tcPr>
            <w:tcW w:w="1134" w:type="dxa"/>
            <w:shd w:val="clear" w:color="auto" w:fill="E8F0F8"/>
          </w:tcPr>
          <w:p w14:paraId="4980019E">
            <w:pPr>
              <w:spacing w:before="20" w:after="20"/>
            </w:pPr>
            <w:r>
              <w:rPr>
                <w:rFonts w:ascii="Arial" w:hAnsi="Arial" w:eastAsia="微软雅黑"/>
                <w:b/>
                <w:sz w:val="18"/>
              </w:rPr>
              <w:t>学生·学业</w:t>
            </w:r>
          </w:p>
        </w:tc>
        <w:tc>
          <w:tcPr>
            <w:tcW w:w="2551" w:type="dxa"/>
          </w:tcPr>
          <w:p w14:paraId="46CBD284">
            <w:pPr>
              <w:spacing w:before="20" w:after="20"/>
            </w:pPr>
            <w:r>
              <w:rPr>
                <w:rFonts w:ascii="Arial" w:hAnsi="Arial" w:eastAsia="微软雅黑"/>
                <w:b w:val="0"/>
                <w:sz w:val="18"/>
              </w:rPr>
              <w:t>识字量/口算速度明显落后</w:t>
            </w:r>
          </w:p>
        </w:tc>
        <w:tc>
          <w:tcPr>
            <w:tcW w:w="2551" w:type="dxa"/>
          </w:tcPr>
          <w:p w14:paraId="1EF84CF3">
            <w:pPr>
              <w:spacing w:before="20" w:after="20"/>
            </w:pPr>
            <w:r>
              <w:rPr>
                <w:rFonts w:ascii="Arial" w:hAnsi="Arial" w:eastAsia="微软雅黑"/>
                <w:b w:val="0"/>
                <w:sz w:val="18"/>
              </w:rPr>
              <w:t>某科成绩持续&lt;B，作业频繁不交</w:t>
            </w:r>
          </w:p>
        </w:tc>
        <w:tc>
          <w:tcPr>
            <w:tcW w:w="2551" w:type="dxa"/>
          </w:tcPr>
          <w:p w14:paraId="09B1CB2C">
            <w:pPr>
              <w:spacing w:before="20" w:after="20"/>
            </w:pPr>
            <w:r>
              <w:rPr>
                <w:rFonts w:ascii="Arial" w:hAnsi="Arial" w:eastAsia="微软雅黑"/>
                <w:b w:val="0"/>
                <w:sz w:val="18"/>
              </w:rPr>
              <w:t>多科成绩&lt;B，对学习说「没用」</w:t>
            </w:r>
          </w:p>
        </w:tc>
      </w:tr>
      <w:tr w14:paraId="6C89FCA2">
        <w:trPr>
          <w:jc w:val="center"/>
        </w:trPr>
        <w:tc>
          <w:tcPr>
            <w:tcW w:w="1134" w:type="dxa"/>
            <w:shd w:val="clear" w:color="auto" w:fill="E8F0F8"/>
          </w:tcPr>
          <w:p w14:paraId="5BEDB6F4">
            <w:pPr>
              <w:spacing w:before="20" w:after="20"/>
            </w:pPr>
            <w:r>
              <w:rPr>
                <w:rFonts w:ascii="Arial" w:hAnsi="Arial" w:eastAsia="微软雅黑"/>
                <w:b/>
                <w:sz w:val="18"/>
              </w:rPr>
              <w:t>学生·行为</w:t>
            </w:r>
          </w:p>
        </w:tc>
        <w:tc>
          <w:tcPr>
            <w:tcW w:w="2551" w:type="dxa"/>
          </w:tcPr>
          <w:p w14:paraId="56E079BE">
            <w:pPr>
              <w:spacing w:before="20" w:after="20"/>
            </w:pPr>
            <w:r>
              <w:rPr>
                <w:rFonts w:ascii="Arial" w:hAnsi="Arial" w:eastAsia="微软雅黑"/>
                <w:b w:val="0"/>
                <w:sz w:val="18"/>
              </w:rPr>
              <w:t>每天被提醒2次以上，物品整理混乱</w:t>
            </w:r>
          </w:p>
        </w:tc>
        <w:tc>
          <w:tcPr>
            <w:tcW w:w="2551" w:type="dxa"/>
          </w:tcPr>
          <w:p w14:paraId="284F0BA1">
            <w:pPr>
              <w:spacing w:before="20" w:after="20"/>
            </w:pPr>
            <w:r>
              <w:rPr>
                <w:rFonts w:ascii="Arial" w:hAnsi="Arial" w:eastAsia="微软雅黑"/>
                <w:b w:val="0"/>
                <w:sz w:val="18"/>
              </w:rPr>
              <w:t>课桌长期杂乱，时间管理差</w:t>
            </w:r>
          </w:p>
        </w:tc>
        <w:tc>
          <w:tcPr>
            <w:tcW w:w="2551" w:type="dxa"/>
          </w:tcPr>
          <w:p w14:paraId="5DC98B73">
            <w:pPr>
              <w:spacing w:before="20" w:after="20"/>
            </w:pPr>
            <w:r>
              <w:rPr>
                <w:rFonts w:ascii="Arial" w:hAnsi="Arial" w:eastAsia="微软雅黑"/>
                <w:b w:val="0"/>
                <w:sz w:val="18"/>
              </w:rPr>
              <w:t>作业质量断崖式下降，回避困难任务</w:t>
            </w:r>
          </w:p>
        </w:tc>
      </w:tr>
      <w:tr w14:paraId="493E4300">
        <w:trPr>
          <w:jc w:val="center"/>
        </w:trPr>
        <w:tc>
          <w:tcPr>
            <w:tcW w:w="1134" w:type="dxa"/>
            <w:shd w:val="clear" w:color="auto" w:fill="E8F0F8"/>
          </w:tcPr>
          <w:p w14:paraId="45AF89B7">
            <w:pPr>
              <w:spacing w:before="20" w:after="20"/>
            </w:pPr>
            <w:r>
              <w:rPr>
                <w:rFonts w:ascii="Arial" w:hAnsi="Arial" w:eastAsia="微软雅黑"/>
                <w:b/>
                <w:sz w:val="18"/>
              </w:rPr>
              <w:t>学生·情绪</w:t>
            </w:r>
          </w:p>
        </w:tc>
        <w:tc>
          <w:tcPr>
            <w:tcW w:w="2551" w:type="dxa"/>
          </w:tcPr>
          <w:p w14:paraId="7380CCE7">
            <w:pPr>
              <w:spacing w:before="20" w:after="20"/>
            </w:pPr>
            <w:r>
              <w:rPr>
                <w:rFonts w:ascii="Arial" w:hAnsi="Arial" w:eastAsia="微软雅黑"/>
                <w:b w:val="0"/>
                <w:sz w:val="18"/>
              </w:rPr>
              <w:t>周一早上明显不安，过度依恋家长</w:t>
            </w:r>
          </w:p>
        </w:tc>
        <w:tc>
          <w:tcPr>
            <w:tcW w:w="2551" w:type="dxa"/>
          </w:tcPr>
          <w:p w14:paraId="0DE866AB">
            <w:pPr>
              <w:spacing w:before="20" w:after="20"/>
            </w:pPr>
            <w:r>
              <w:rPr>
                <w:rFonts w:ascii="Arial" w:hAnsi="Arial" w:eastAsia="微软雅黑"/>
                <w:b w:val="0"/>
                <w:sz w:val="18"/>
              </w:rPr>
              <w:t>被点名时紧张，经常说「我害怕」</w:t>
            </w:r>
          </w:p>
        </w:tc>
        <w:tc>
          <w:tcPr>
            <w:tcW w:w="2551" w:type="dxa"/>
          </w:tcPr>
          <w:p w14:paraId="2C2D26E9">
            <w:pPr>
              <w:spacing w:before="20" w:after="20"/>
            </w:pPr>
            <w:r>
              <w:rPr>
                <w:rFonts w:ascii="Arial" w:hAnsi="Arial" w:eastAsia="微软雅黑"/>
                <w:b w:val="0"/>
                <w:sz w:val="18"/>
              </w:rPr>
              <w:t>常说「我不行」，拒绝新挑战</w:t>
            </w:r>
          </w:p>
        </w:tc>
      </w:tr>
      <w:tr w14:paraId="1A02B24C">
        <w:trPr>
          <w:jc w:val="center"/>
        </w:trPr>
        <w:tc>
          <w:tcPr>
            <w:tcW w:w="1134" w:type="dxa"/>
            <w:shd w:val="clear" w:color="auto" w:fill="E8F0F8"/>
          </w:tcPr>
          <w:p w14:paraId="050E63ED">
            <w:pPr>
              <w:spacing w:before="20" w:after="20"/>
            </w:pPr>
            <w:r>
              <w:rPr>
                <w:rFonts w:ascii="Arial" w:hAnsi="Arial" w:eastAsia="微软雅黑"/>
                <w:b/>
                <w:sz w:val="18"/>
              </w:rPr>
              <w:t>家庭·关系</w:t>
            </w:r>
          </w:p>
        </w:tc>
        <w:tc>
          <w:tcPr>
            <w:tcW w:w="2551" w:type="dxa"/>
          </w:tcPr>
          <w:p w14:paraId="56D2A16E">
            <w:pPr>
              <w:spacing w:before="20" w:after="20"/>
            </w:pPr>
            <w:r>
              <w:rPr>
                <w:rFonts w:ascii="Arial" w:hAnsi="Arial" w:eastAsia="微软雅黑"/>
                <w:b w:val="0"/>
                <w:sz w:val="18"/>
              </w:rPr>
              <w:t>主要看护人不是父母，周末才见到父母</w:t>
            </w:r>
          </w:p>
        </w:tc>
        <w:tc>
          <w:tcPr>
            <w:tcW w:w="2551" w:type="dxa"/>
          </w:tcPr>
          <w:p w14:paraId="2F12EF6D">
            <w:pPr>
              <w:spacing w:before="20" w:after="20"/>
            </w:pPr>
            <w:r>
              <w:rPr>
                <w:rFonts w:ascii="Arial" w:hAnsi="Arial" w:eastAsia="微软雅黑"/>
                <w:b w:val="0"/>
                <w:sz w:val="18"/>
              </w:rPr>
              <w:t>家长反映「管不了」，孩子不跟家长说学校</w:t>
            </w:r>
          </w:p>
        </w:tc>
        <w:tc>
          <w:tcPr>
            <w:tcW w:w="2551" w:type="dxa"/>
          </w:tcPr>
          <w:p w14:paraId="0F7AD9CB">
            <w:pPr>
              <w:spacing w:before="20" w:after="20"/>
            </w:pPr>
            <w:r>
              <w:rPr>
                <w:rFonts w:ascii="Arial" w:hAnsi="Arial" w:eastAsia="微软雅黑"/>
                <w:b w:val="0"/>
                <w:sz w:val="18"/>
              </w:rPr>
              <w:t>亲子冲突喊叫，孩子有逃避回家迹象</w:t>
            </w:r>
          </w:p>
        </w:tc>
      </w:tr>
      <w:tr w14:paraId="184F2608">
        <w:trPr>
          <w:jc w:val="center"/>
        </w:trPr>
        <w:tc>
          <w:tcPr>
            <w:tcW w:w="1134" w:type="dxa"/>
            <w:shd w:val="clear" w:color="auto" w:fill="E8F0F8"/>
          </w:tcPr>
          <w:p w14:paraId="5C8BEA3E">
            <w:pPr>
              <w:spacing w:before="20" w:after="20"/>
            </w:pPr>
            <w:r>
              <w:rPr>
                <w:rFonts w:ascii="Arial" w:hAnsi="Arial" w:eastAsia="微软雅黑"/>
                <w:b/>
                <w:sz w:val="18"/>
              </w:rPr>
              <w:t>家庭·安全</w:t>
            </w:r>
          </w:p>
        </w:tc>
        <w:tc>
          <w:tcPr>
            <w:tcW w:w="2551" w:type="dxa"/>
          </w:tcPr>
          <w:p w14:paraId="23D5BCFC">
            <w:pPr>
              <w:spacing w:before="20" w:after="20"/>
            </w:pPr>
            <w:r>
              <w:rPr>
                <w:rFonts w:ascii="Arial" w:hAnsi="Arial" w:eastAsia="微软雅黑"/>
                <w:b w:val="0"/>
                <w:sz w:val="18"/>
              </w:rPr>
              <w:t>孩子身上有不明伤痕，不敢提起某家长</w:t>
            </w:r>
          </w:p>
        </w:tc>
        <w:tc>
          <w:tcPr>
            <w:tcW w:w="2551" w:type="dxa"/>
          </w:tcPr>
          <w:p w14:paraId="0F5DCEE6">
            <w:pPr>
              <w:spacing w:before="20" w:after="20"/>
            </w:pPr>
            <w:r>
              <w:rPr>
                <w:rFonts w:ascii="Arial" w:hAnsi="Arial" w:eastAsia="微软雅黑"/>
                <w:b w:val="0"/>
                <w:sz w:val="18"/>
              </w:rPr>
              <w:t>孩子说被家长打，对某家长异常恐惧</w:t>
            </w:r>
          </w:p>
        </w:tc>
        <w:tc>
          <w:tcPr>
            <w:tcW w:w="2551" w:type="dxa"/>
          </w:tcPr>
          <w:p w14:paraId="7223BDE4">
            <w:pPr>
              <w:spacing w:before="20" w:after="20"/>
            </w:pPr>
            <w:r>
              <w:rPr>
                <w:rFonts w:ascii="Arial" w:hAnsi="Arial" w:eastAsia="微软雅黑"/>
                <w:b w:val="0"/>
                <w:sz w:val="18"/>
              </w:rPr>
              <w:t>有体罚或言语羞辱证据，或家长完全拒绝沟通</w:t>
            </w:r>
          </w:p>
        </w:tc>
      </w:tr>
      <w:tr w14:paraId="30934B20">
        <w:trPr>
          <w:jc w:val="center"/>
        </w:trPr>
        <w:tc>
          <w:tcPr>
            <w:tcW w:w="1134" w:type="dxa"/>
            <w:shd w:val="clear" w:color="auto" w:fill="E8F0F8"/>
          </w:tcPr>
          <w:p w14:paraId="08047C53">
            <w:pPr>
              <w:spacing w:before="20" w:after="20"/>
            </w:pPr>
            <w:r>
              <w:rPr>
                <w:rFonts w:ascii="Arial" w:hAnsi="Arial" w:eastAsia="微软雅黑"/>
                <w:b/>
                <w:sz w:val="18"/>
              </w:rPr>
              <w:t>学校·师生</w:t>
            </w:r>
          </w:p>
        </w:tc>
        <w:tc>
          <w:tcPr>
            <w:tcW w:w="2551" w:type="dxa"/>
          </w:tcPr>
          <w:p w14:paraId="6F8D1E04">
            <w:pPr>
              <w:spacing w:before="20" w:after="20"/>
            </w:pPr>
            <w:r>
              <w:rPr>
                <w:rFonts w:ascii="Arial" w:hAnsi="Arial" w:eastAsia="微软雅黑"/>
                <w:b w:val="0"/>
                <w:sz w:val="18"/>
              </w:rPr>
              <w:t>害怕特定科目老师，不被任何老师特别关注</w:t>
            </w:r>
          </w:p>
        </w:tc>
        <w:tc>
          <w:tcPr>
            <w:tcW w:w="2551" w:type="dxa"/>
          </w:tcPr>
          <w:p w14:paraId="7C137C40">
            <w:pPr>
              <w:spacing w:before="20" w:after="20"/>
            </w:pPr>
            <w:r>
              <w:rPr>
                <w:rFonts w:ascii="Arial" w:hAnsi="Arial" w:eastAsia="微软雅黑"/>
                <w:b w:val="0"/>
                <w:sz w:val="18"/>
              </w:rPr>
              <w:t>没有固定喜欢的老师，与某科老师关系紧张</w:t>
            </w:r>
          </w:p>
        </w:tc>
        <w:tc>
          <w:tcPr>
            <w:tcW w:w="2551" w:type="dxa"/>
          </w:tcPr>
          <w:p w14:paraId="68722320">
            <w:pPr>
              <w:spacing w:before="20" w:after="20"/>
            </w:pPr>
            <w:r>
              <w:rPr>
                <w:rFonts w:ascii="Arial" w:hAnsi="Arial" w:eastAsia="微软雅黑"/>
                <w:b w:val="0"/>
                <w:sz w:val="18"/>
              </w:rPr>
              <w:t>对所有老师态度消极，认为「老师针对我」</w:t>
            </w:r>
          </w:p>
        </w:tc>
      </w:tr>
      <w:tr w14:paraId="65FE786A">
        <w:trPr>
          <w:jc w:val="center"/>
        </w:trPr>
        <w:tc>
          <w:tcPr>
            <w:tcW w:w="1134" w:type="dxa"/>
            <w:shd w:val="clear" w:color="auto" w:fill="E8F0F8"/>
          </w:tcPr>
          <w:p w14:paraId="50E281D3">
            <w:pPr>
              <w:spacing w:before="20" w:after="20"/>
            </w:pPr>
            <w:r>
              <w:rPr>
                <w:rFonts w:ascii="Arial" w:hAnsi="Arial" w:eastAsia="微软雅黑"/>
                <w:b/>
                <w:sz w:val="18"/>
              </w:rPr>
              <w:t>学校·同伴</w:t>
            </w:r>
          </w:p>
        </w:tc>
        <w:tc>
          <w:tcPr>
            <w:tcW w:w="2551" w:type="dxa"/>
          </w:tcPr>
          <w:p w14:paraId="393D97AF">
            <w:pPr>
              <w:spacing w:before="20" w:after="20"/>
            </w:pPr>
            <w:r>
              <w:rPr>
                <w:rFonts w:ascii="Arial" w:hAnsi="Arial" w:eastAsia="微软雅黑"/>
                <w:b w:val="0"/>
                <w:sz w:val="18"/>
              </w:rPr>
              <w:t>不会加入同伴游戏，自由活动独自一人</w:t>
            </w:r>
          </w:p>
        </w:tc>
        <w:tc>
          <w:tcPr>
            <w:tcW w:w="2551" w:type="dxa"/>
          </w:tcPr>
          <w:p w14:paraId="6BD65F93">
            <w:pPr>
              <w:spacing w:before="20" w:after="20"/>
            </w:pPr>
            <w:r>
              <w:rPr>
                <w:rFonts w:ascii="Arial" w:hAnsi="Arial" w:eastAsia="微软雅黑"/>
                <w:b w:val="0"/>
                <w:sz w:val="18"/>
              </w:rPr>
              <w:t>没有固定玩伴，自述「没朋友」</w:t>
            </w:r>
          </w:p>
        </w:tc>
        <w:tc>
          <w:tcPr>
            <w:tcW w:w="2551" w:type="dxa"/>
          </w:tcPr>
          <w:p w14:paraId="48604E1E">
            <w:pPr>
              <w:spacing w:before="20" w:after="20"/>
            </w:pPr>
            <w:r>
              <w:rPr>
                <w:rFonts w:ascii="Arial" w:hAnsi="Arial" w:eastAsia="微软雅黑"/>
                <w:b w:val="0"/>
                <w:sz w:val="18"/>
              </w:rPr>
              <w:t>被排斥或边缘化，同伴纠纷频繁</w:t>
            </w:r>
          </w:p>
        </w:tc>
      </w:tr>
    </w:tbl>
    <w:p w14:paraId="12EF0BF4"/>
    <w:p w14:paraId="78792739">
      <w:pPr>
        <w:pStyle w:val="4"/>
      </w:pPr>
      <w:r>
        <w:t>3.5  班主任自我定位五域</w:t>
      </w:r>
    </w:p>
    <w:p w14:paraId="77F88D55">
      <w:pPr>
        <w:spacing w:before="0" w:after="120"/>
      </w:pPr>
      <w:r>
        <w:rPr>
          <w:rFonts w:ascii="Arial" w:hAnsi="Arial" w:eastAsia="微软雅黑"/>
          <w:b w:val="0"/>
          <w:i w:val="0"/>
          <w:sz w:val="22"/>
        </w:rPr>
        <w:t>在处理学生问题时，班主任的角色跨越五个领域。每次干预前先明确「这次我主要激活哪个域？」；每次干预后复盘「我是否过度使用了某个域而忽略了其他域？」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551"/>
        <w:gridCol w:w="3118"/>
        <w:gridCol w:w="1984"/>
      </w:tblGrid>
      <w:tr w14:paraId="56896F63">
        <w:trPr>
          <w:jc w:val="center"/>
        </w:trPr>
        <w:tc>
          <w:tcPr>
            <w:tcW w:w="1134" w:type="dxa"/>
            <w:shd w:val="clear" w:color="auto" w:fill="2E5984"/>
          </w:tcPr>
          <w:p w14:paraId="21EBE3C6">
            <w:pPr>
              <w:spacing w:before="20" w:after="20"/>
            </w:pPr>
            <w:r>
              <w:rPr>
                <w:rFonts w:ascii="Arial" w:hAnsi="Arial" w:eastAsia="微软雅黑"/>
                <w:b/>
                <w:color w:val="FFFFFF"/>
                <w:sz w:val="18"/>
              </w:rPr>
              <w:t>领域</w:t>
            </w:r>
          </w:p>
        </w:tc>
        <w:tc>
          <w:tcPr>
            <w:tcW w:w="2551" w:type="dxa"/>
            <w:shd w:val="clear" w:color="auto" w:fill="2E5984"/>
          </w:tcPr>
          <w:p w14:paraId="461637C8">
            <w:pPr>
              <w:spacing w:before="20" w:after="20"/>
            </w:pPr>
            <w:r>
              <w:rPr>
                <w:rFonts w:ascii="Arial" w:hAnsi="Arial" w:eastAsia="微软雅黑"/>
                <w:b/>
                <w:color w:val="FFFFFF"/>
                <w:sz w:val="18"/>
              </w:rPr>
              <w:t>核心能力</w:t>
            </w:r>
          </w:p>
        </w:tc>
        <w:tc>
          <w:tcPr>
            <w:tcW w:w="3118" w:type="dxa"/>
            <w:shd w:val="clear" w:color="auto" w:fill="2E5984"/>
          </w:tcPr>
          <w:p w14:paraId="6495849C">
            <w:pPr>
              <w:spacing w:before="20" w:after="20"/>
            </w:pPr>
            <w:r>
              <w:rPr>
                <w:rFonts w:ascii="Arial" w:hAnsi="Arial" w:eastAsia="微软雅黑"/>
                <w:b/>
                <w:color w:val="FFFFFF"/>
                <w:sz w:val="18"/>
              </w:rPr>
              <w:t>调用时机（问题编码）</w:t>
            </w:r>
          </w:p>
        </w:tc>
        <w:tc>
          <w:tcPr>
            <w:tcW w:w="1984" w:type="dxa"/>
            <w:shd w:val="clear" w:color="auto" w:fill="2E5984"/>
          </w:tcPr>
          <w:p w14:paraId="2F8ACAC1">
            <w:pPr>
              <w:spacing w:before="20" w:after="20"/>
            </w:pPr>
            <w:r>
              <w:rPr>
                <w:rFonts w:ascii="Arial" w:hAnsi="Arial" w:eastAsia="微软雅黑"/>
                <w:b/>
                <w:color w:val="FFFFFF"/>
                <w:sz w:val="18"/>
              </w:rPr>
              <w:t>过度使用的风险</w:t>
            </w:r>
          </w:p>
        </w:tc>
      </w:tr>
      <w:tr w14:paraId="614A98E7">
        <w:trPr>
          <w:jc w:val="center"/>
        </w:trPr>
        <w:tc>
          <w:tcPr>
            <w:tcW w:w="1134" w:type="dxa"/>
            <w:shd w:val="clear" w:color="auto" w:fill="E8F0F8"/>
          </w:tcPr>
          <w:p w14:paraId="07F46774">
            <w:pPr>
              <w:spacing w:before="20" w:after="20"/>
            </w:pPr>
            <w:r>
              <w:rPr>
                <w:rFonts w:ascii="Arial" w:hAnsi="Arial" w:eastAsia="微软雅黑"/>
                <w:b/>
                <w:sz w:val="18"/>
              </w:rPr>
              <w:t>关系域</w:t>
            </w:r>
          </w:p>
        </w:tc>
        <w:tc>
          <w:tcPr>
            <w:tcW w:w="2551" w:type="dxa"/>
          </w:tcPr>
          <w:p w14:paraId="23DE6A2C">
            <w:pPr>
              <w:spacing w:before="20" w:after="20"/>
            </w:pPr>
            <w:r>
              <w:rPr>
                <w:rFonts w:ascii="Arial" w:hAnsi="Arial" w:eastAsia="微软雅黑"/>
                <w:b w:val="0"/>
                <w:sz w:val="18"/>
              </w:rPr>
              <w:t>倾听、接纳、共情，建立安全依恋</w:t>
            </w:r>
          </w:p>
        </w:tc>
        <w:tc>
          <w:tcPr>
            <w:tcW w:w="3118" w:type="dxa"/>
          </w:tcPr>
          <w:p w14:paraId="581AA0BF">
            <w:pPr>
              <w:spacing w:before="20" w:after="20"/>
            </w:pPr>
            <w:r>
              <w:rPr>
                <w:rFonts w:ascii="Arial" w:hAnsi="Arial" w:eastAsia="微软雅黑"/>
                <w:b w:val="0"/>
                <w:sz w:val="18"/>
              </w:rPr>
              <w:t>C1/C2/C3情绪类，E1家庭关系类</w:t>
            </w:r>
          </w:p>
        </w:tc>
        <w:tc>
          <w:tcPr>
            <w:tcW w:w="1984" w:type="dxa"/>
          </w:tcPr>
          <w:p w14:paraId="49ABFE05">
            <w:pPr>
              <w:spacing w:before="20" w:after="20"/>
            </w:pPr>
            <w:r>
              <w:rPr>
                <w:rFonts w:ascii="Arial" w:hAnsi="Arial" w:eastAsia="微软雅黑"/>
                <w:b w:val="0"/>
                <w:sz w:val="18"/>
              </w:rPr>
              <w:t>边界模糊、情感透支</w:t>
            </w:r>
          </w:p>
        </w:tc>
      </w:tr>
      <w:tr w14:paraId="595BFF33">
        <w:trPr>
          <w:jc w:val="center"/>
        </w:trPr>
        <w:tc>
          <w:tcPr>
            <w:tcW w:w="1134" w:type="dxa"/>
            <w:shd w:val="clear" w:color="auto" w:fill="E8F0F8"/>
          </w:tcPr>
          <w:p w14:paraId="2C93C3A2">
            <w:pPr>
              <w:spacing w:before="20" w:after="20"/>
            </w:pPr>
            <w:r>
              <w:rPr>
                <w:rFonts w:ascii="Arial" w:hAnsi="Arial" w:eastAsia="微软雅黑"/>
                <w:b/>
                <w:sz w:val="18"/>
              </w:rPr>
              <w:t>教学域</w:t>
            </w:r>
          </w:p>
        </w:tc>
        <w:tc>
          <w:tcPr>
            <w:tcW w:w="2551" w:type="dxa"/>
          </w:tcPr>
          <w:p w14:paraId="5B225693">
            <w:pPr>
              <w:spacing w:before="20" w:after="20"/>
            </w:pPr>
            <w:r>
              <w:rPr>
                <w:rFonts w:ascii="Arial" w:hAnsi="Arial" w:eastAsia="微软雅黑"/>
                <w:b w:val="0"/>
                <w:sz w:val="18"/>
              </w:rPr>
              <w:t>教学设计、差异化、学习策略指导</w:t>
            </w:r>
          </w:p>
        </w:tc>
        <w:tc>
          <w:tcPr>
            <w:tcW w:w="3118" w:type="dxa"/>
          </w:tcPr>
          <w:p w14:paraId="744BEDC8">
            <w:pPr>
              <w:spacing w:before="20" w:after="20"/>
            </w:pPr>
            <w:r>
              <w:rPr>
                <w:rFonts w:ascii="Arial" w:hAnsi="Arial" w:eastAsia="微软雅黑"/>
                <w:b w:val="0"/>
                <w:sz w:val="18"/>
              </w:rPr>
              <w:t>A2/A3学习类，技能补缺</w:t>
            </w:r>
          </w:p>
        </w:tc>
        <w:tc>
          <w:tcPr>
            <w:tcW w:w="1984" w:type="dxa"/>
          </w:tcPr>
          <w:p w14:paraId="74BDBF49">
            <w:pPr>
              <w:spacing w:before="20" w:after="20"/>
            </w:pPr>
            <w:r>
              <w:rPr>
                <w:rFonts w:ascii="Arial" w:hAnsi="Arial" w:eastAsia="微软雅黑"/>
                <w:b w:val="0"/>
                <w:sz w:val="18"/>
              </w:rPr>
              <w:t>过度学业化、忽视情绪需求</w:t>
            </w:r>
          </w:p>
        </w:tc>
      </w:tr>
      <w:tr w14:paraId="2655E31B">
        <w:trPr>
          <w:jc w:val="center"/>
        </w:trPr>
        <w:tc>
          <w:tcPr>
            <w:tcW w:w="1134" w:type="dxa"/>
            <w:shd w:val="clear" w:color="auto" w:fill="E8F0F8"/>
          </w:tcPr>
          <w:p w14:paraId="7E8BD036">
            <w:pPr>
              <w:spacing w:before="20" w:after="20"/>
            </w:pPr>
            <w:r>
              <w:rPr>
                <w:rFonts w:ascii="Arial" w:hAnsi="Arial" w:eastAsia="微软雅黑"/>
                <w:b/>
                <w:sz w:val="18"/>
              </w:rPr>
              <w:t>管理域</w:t>
            </w:r>
          </w:p>
        </w:tc>
        <w:tc>
          <w:tcPr>
            <w:tcW w:w="2551" w:type="dxa"/>
          </w:tcPr>
          <w:p w14:paraId="7DC3B10B">
            <w:pPr>
              <w:spacing w:before="20" w:after="20"/>
            </w:pPr>
            <w:r>
              <w:rPr>
                <w:rFonts w:ascii="Arial" w:hAnsi="Arial" w:eastAsia="微软雅黑"/>
                <w:b w:val="0"/>
                <w:sz w:val="18"/>
              </w:rPr>
              <w:t>规则设定、执行、行为后果管理</w:t>
            </w:r>
          </w:p>
        </w:tc>
        <w:tc>
          <w:tcPr>
            <w:tcW w:w="3118" w:type="dxa"/>
          </w:tcPr>
          <w:p w14:paraId="59A4D86C">
            <w:pPr>
              <w:spacing w:before="20" w:after="20"/>
            </w:pPr>
            <w:r>
              <w:rPr>
                <w:rFonts w:ascii="Arial" w:hAnsi="Arial" w:eastAsia="微软雅黑"/>
                <w:b w:val="0"/>
                <w:sz w:val="18"/>
              </w:rPr>
              <w:t>B1/B2/B3行为类，课堂管理</w:t>
            </w:r>
          </w:p>
        </w:tc>
        <w:tc>
          <w:tcPr>
            <w:tcW w:w="1984" w:type="dxa"/>
          </w:tcPr>
          <w:p w14:paraId="12F9238A">
            <w:pPr>
              <w:spacing w:before="20" w:after="20"/>
            </w:pPr>
            <w:r>
              <w:rPr>
                <w:rFonts w:ascii="Arial" w:hAnsi="Arial" w:eastAsia="微软雅黑"/>
                <w:b w:val="0"/>
                <w:sz w:val="18"/>
              </w:rPr>
              <w:t>过度控制、压制自主性</w:t>
            </w:r>
          </w:p>
        </w:tc>
      </w:tr>
      <w:tr w14:paraId="35890FD1">
        <w:trPr>
          <w:jc w:val="center"/>
        </w:trPr>
        <w:tc>
          <w:tcPr>
            <w:tcW w:w="1134" w:type="dxa"/>
            <w:shd w:val="clear" w:color="auto" w:fill="E8F0F8"/>
          </w:tcPr>
          <w:p w14:paraId="15341B69">
            <w:pPr>
              <w:spacing w:before="20" w:after="20"/>
            </w:pPr>
            <w:r>
              <w:rPr>
                <w:rFonts w:ascii="Arial" w:hAnsi="Arial" w:eastAsia="微软雅黑"/>
                <w:b/>
                <w:sz w:val="18"/>
              </w:rPr>
              <w:t>家校域</w:t>
            </w:r>
          </w:p>
        </w:tc>
        <w:tc>
          <w:tcPr>
            <w:tcW w:w="2551" w:type="dxa"/>
          </w:tcPr>
          <w:p w14:paraId="278C0008">
            <w:pPr>
              <w:spacing w:before="20" w:after="20"/>
            </w:pPr>
            <w:r>
              <w:rPr>
                <w:rFonts w:ascii="Arial" w:hAnsi="Arial" w:eastAsia="微软雅黑"/>
                <w:b w:val="0"/>
                <w:sz w:val="18"/>
              </w:rPr>
              <w:t>沟通、协作、家庭资源调动</w:t>
            </w:r>
          </w:p>
        </w:tc>
        <w:tc>
          <w:tcPr>
            <w:tcW w:w="3118" w:type="dxa"/>
          </w:tcPr>
          <w:p w14:paraId="0CBC2575">
            <w:pPr>
              <w:spacing w:before="20" w:after="20"/>
            </w:pPr>
            <w:r>
              <w:rPr>
                <w:rFonts w:ascii="Arial" w:hAnsi="Arial" w:eastAsia="微软雅黑"/>
                <w:b w:val="0"/>
                <w:sz w:val="18"/>
              </w:rPr>
              <w:t>E1/E2/E3全部家庭类</w:t>
            </w:r>
          </w:p>
        </w:tc>
        <w:tc>
          <w:tcPr>
            <w:tcW w:w="1984" w:type="dxa"/>
          </w:tcPr>
          <w:p w14:paraId="1045A617">
            <w:pPr>
              <w:spacing w:before="20" w:after="20"/>
            </w:pPr>
            <w:r>
              <w:rPr>
                <w:rFonts w:ascii="Arial" w:hAnsi="Arial" w:eastAsia="微软雅黑"/>
                <w:b w:val="0"/>
                <w:sz w:val="18"/>
              </w:rPr>
              <w:t>越界干涉家庭、沟通疲劳</w:t>
            </w:r>
          </w:p>
        </w:tc>
      </w:tr>
      <w:tr w14:paraId="0E92B31D">
        <w:trPr>
          <w:jc w:val="center"/>
        </w:trPr>
        <w:tc>
          <w:tcPr>
            <w:tcW w:w="1134" w:type="dxa"/>
            <w:shd w:val="clear" w:color="auto" w:fill="E8F0F8"/>
          </w:tcPr>
          <w:p w14:paraId="36724D5B">
            <w:pPr>
              <w:spacing w:before="20" w:after="20"/>
            </w:pPr>
            <w:r>
              <w:rPr>
                <w:rFonts w:ascii="Arial" w:hAnsi="Arial" w:eastAsia="微软雅黑"/>
                <w:b/>
                <w:sz w:val="18"/>
              </w:rPr>
              <w:t>自我域</w:t>
            </w:r>
          </w:p>
        </w:tc>
        <w:tc>
          <w:tcPr>
            <w:tcW w:w="2551" w:type="dxa"/>
          </w:tcPr>
          <w:p w14:paraId="2D371877">
            <w:pPr>
              <w:spacing w:before="20" w:after="20"/>
            </w:pPr>
            <w:r>
              <w:rPr>
                <w:rFonts w:ascii="Arial" w:hAnsi="Arial" w:eastAsia="微软雅黑"/>
                <w:b w:val="0"/>
                <w:sz w:val="18"/>
              </w:rPr>
              <w:t>情绪调节、专业成长、精力管理</w:t>
            </w:r>
          </w:p>
        </w:tc>
        <w:tc>
          <w:tcPr>
            <w:tcW w:w="3118" w:type="dxa"/>
          </w:tcPr>
          <w:p w14:paraId="5E6477BC">
            <w:pPr>
              <w:spacing w:before="20" w:after="20"/>
            </w:pPr>
            <w:r>
              <w:rPr>
                <w:rFonts w:ascii="Arial" w:hAnsi="Arial" w:eastAsia="微软雅黑"/>
                <w:b w:val="0"/>
                <w:sz w:val="18"/>
              </w:rPr>
              <w:t>所有类型（尤其精力透支时）</w:t>
            </w:r>
          </w:p>
        </w:tc>
        <w:tc>
          <w:tcPr>
            <w:tcW w:w="1984" w:type="dxa"/>
          </w:tcPr>
          <w:p w14:paraId="3C87D97F">
            <w:pPr>
              <w:spacing w:before="20" w:after="20"/>
            </w:pPr>
            <w:r>
              <w:rPr>
                <w:rFonts w:ascii="Arial" w:hAnsi="Arial" w:eastAsia="微软雅黑"/>
                <w:b w:val="0"/>
                <w:sz w:val="18"/>
              </w:rPr>
              <w:t>忽视、快速燃尽</w:t>
            </w:r>
          </w:p>
        </w:tc>
      </w:tr>
    </w:tbl>
    <w:p w14:paraId="1090D051"/>
    <w:p w14:paraId="0E6B85B9">
      <w:pPr>
        <w:pStyle w:val="4"/>
      </w:pPr>
      <w:r>
        <w:t>3.6  三级响应机制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3118"/>
        <w:gridCol w:w="3118"/>
        <w:gridCol w:w="1701"/>
      </w:tblGrid>
      <w:tr w14:paraId="4724EADD">
        <w:trPr>
          <w:jc w:val="center"/>
        </w:trPr>
        <w:tc>
          <w:tcPr>
            <w:tcW w:w="1134" w:type="dxa"/>
            <w:shd w:val="clear" w:color="auto" w:fill="2E5984"/>
          </w:tcPr>
          <w:p w14:paraId="3C1DE190">
            <w:pPr>
              <w:spacing w:before="20" w:after="20"/>
            </w:pPr>
            <w:r>
              <w:rPr>
                <w:rFonts w:ascii="Arial" w:hAnsi="Arial" w:eastAsia="微软雅黑"/>
                <w:b/>
                <w:color w:val="FFFFFF"/>
                <w:sz w:val="18"/>
              </w:rPr>
              <w:t>级别</w:t>
            </w:r>
          </w:p>
        </w:tc>
        <w:tc>
          <w:tcPr>
            <w:tcW w:w="3118" w:type="dxa"/>
            <w:shd w:val="clear" w:color="auto" w:fill="2E5984"/>
          </w:tcPr>
          <w:p w14:paraId="0D3BBB17">
            <w:pPr>
              <w:spacing w:before="20" w:after="20"/>
            </w:pPr>
            <w:r>
              <w:rPr>
                <w:rFonts w:ascii="Arial" w:hAnsi="Arial" w:eastAsia="微软雅黑"/>
                <w:b/>
                <w:color w:val="FFFFFF"/>
                <w:sz w:val="18"/>
              </w:rPr>
              <w:t>触发条件</w:t>
            </w:r>
          </w:p>
        </w:tc>
        <w:tc>
          <w:tcPr>
            <w:tcW w:w="3118" w:type="dxa"/>
            <w:shd w:val="clear" w:color="auto" w:fill="2E5984"/>
          </w:tcPr>
          <w:p w14:paraId="1AD89C53">
            <w:pPr>
              <w:spacing w:before="20" w:after="20"/>
            </w:pPr>
            <w:r>
              <w:rPr>
                <w:rFonts w:ascii="Arial" w:hAnsi="Arial" w:eastAsia="微软雅黑"/>
                <w:b/>
                <w:color w:val="FFFFFF"/>
                <w:sz w:val="18"/>
              </w:rPr>
              <w:t>响应动作</w:t>
            </w:r>
          </w:p>
        </w:tc>
        <w:tc>
          <w:tcPr>
            <w:tcW w:w="1701" w:type="dxa"/>
            <w:shd w:val="clear" w:color="auto" w:fill="2E5984"/>
          </w:tcPr>
          <w:p w14:paraId="71C7037A">
            <w:pPr>
              <w:spacing w:before="20" w:after="20"/>
            </w:pPr>
            <w:r>
              <w:rPr>
                <w:rFonts w:ascii="Arial" w:hAnsi="Arial" w:eastAsia="微软雅黑"/>
                <w:b/>
                <w:color w:val="FFFFFF"/>
                <w:sz w:val="18"/>
              </w:rPr>
              <w:t>时间窗口</w:t>
            </w:r>
          </w:p>
        </w:tc>
      </w:tr>
      <w:tr w14:paraId="50CEB831">
        <w:trPr>
          <w:jc w:val="center"/>
        </w:trPr>
        <w:tc>
          <w:tcPr>
            <w:tcW w:w="1134" w:type="dxa"/>
            <w:shd w:val="clear" w:color="auto" w:fill="E8F0F8"/>
          </w:tcPr>
          <w:p w14:paraId="26036C66">
            <w:pPr>
              <w:spacing w:before="20" w:after="20"/>
            </w:pPr>
            <w:r>
              <w:rPr>
                <w:rFonts w:ascii="Arial" w:hAnsi="Arial" w:eastAsia="微软雅黑"/>
                <w:b/>
                <w:sz w:val="18"/>
              </w:rPr>
              <w:t>L1常规关注</w:t>
            </w:r>
          </w:p>
        </w:tc>
        <w:tc>
          <w:tcPr>
            <w:tcW w:w="3118" w:type="dxa"/>
          </w:tcPr>
          <w:p w14:paraId="51537B1D">
            <w:pPr>
              <w:spacing w:before="20" w:after="20"/>
            </w:pPr>
            <w:r>
              <w:rPr>
                <w:rFonts w:ascii="Arial" w:hAnsi="Arial" w:eastAsia="微软雅黑"/>
                <w:b w:val="0"/>
                <w:sz w:val="18"/>
              </w:rPr>
              <w:t>单一编码、无安全风险，班主任可独立处理</w:t>
            </w:r>
          </w:p>
        </w:tc>
        <w:tc>
          <w:tcPr>
            <w:tcW w:w="3118" w:type="dxa"/>
          </w:tcPr>
          <w:p w14:paraId="378C49B4">
            <w:pPr>
              <w:spacing w:before="20" w:after="20"/>
            </w:pPr>
            <w:r>
              <w:rPr>
                <w:rFonts w:ascii="Arial" w:hAnsi="Arial" w:eastAsia="微软雅黑"/>
                <w:b w:val="0"/>
                <w:sz w:val="18"/>
              </w:rPr>
              <w:t>①启动第5章标准流程 ②使用第4章对应技术 ③按月记录进展</w:t>
            </w:r>
          </w:p>
        </w:tc>
        <w:tc>
          <w:tcPr>
            <w:tcW w:w="1701" w:type="dxa"/>
          </w:tcPr>
          <w:p w14:paraId="6581EC4B">
            <w:pPr>
              <w:spacing w:before="20" w:after="20"/>
            </w:pPr>
            <w:r>
              <w:rPr>
                <w:rFonts w:ascii="Arial" w:hAnsi="Arial" w:eastAsia="微软雅黑"/>
                <w:b w:val="0"/>
                <w:sz w:val="18"/>
              </w:rPr>
              <w:t>1个月内启动干预</w:t>
            </w:r>
          </w:p>
        </w:tc>
      </w:tr>
      <w:tr w14:paraId="0E8873E0">
        <w:trPr>
          <w:jc w:val="center"/>
        </w:trPr>
        <w:tc>
          <w:tcPr>
            <w:tcW w:w="1134" w:type="dxa"/>
            <w:shd w:val="clear" w:color="auto" w:fill="E8F0F8"/>
          </w:tcPr>
          <w:p w14:paraId="3CE7ABC6">
            <w:pPr>
              <w:spacing w:before="20" w:after="20"/>
            </w:pPr>
            <w:r>
              <w:rPr>
                <w:rFonts w:ascii="Arial" w:hAnsi="Arial" w:eastAsia="微软雅黑"/>
                <w:b/>
                <w:sz w:val="18"/>
              </w:rPr>
              <w:t>L2重点介入</w:t>
            </w:r>
          </w:p>
        </w:tc>
        <w:tc>
          <w:tcPr>
            <w:tcW w:w="3118" w:type="dxa"/>
          </w:tcPr>
          <w:p w14:paraId="72E9816C">
            <w:pPr>
              <w:spacing w:before="20" w:after="20"/>
            </w:pPr>
            <w:r>
              <w:rPr>
                <w:rFonts w:ascii="Arial" w:hAnsi="Arial" w:eastAsia="微软雅黑"/>
                <w:b w:val="0"/>
                <w:sz w:val="18"/>
              </w:rPr>
              <w:t>2个以上编码叠加，或涉及家庭风险(E1/E3)，或3个月常规干预无效</w:t>
            </w:r>
          </w:p>
        </w:tc>
        <w:tc>
          <w:tcPr>
            <w:tcW w:w="3118" w:type="dxa"/>
          </w:tcPr>
          <w:p w14:paraId="61211C0D">
            <w:pPr>
              <w:spacing w:before="20" w:after="20"/>
            </w:pPr>
            <w:r>
              <w:rPr>
                <w:rFonts w:ascii="Arial" w:hAnsi="Arial" w:eastAsia="微软雅黑"/>
                <w:b w:val="0"/>
                <w:sz w:val="18"/>
              </w:rPr>
              <w:t>①启动360度信息收集 ②制定综合干预方案 ③纳入年级组周例会讨论</w:t>
            </w:r>
          </w:p>
        </w:tc>
        <w:tc>
          <w:tcPr>
            <w:tcW w:w="1701" w:type="dxa"/>
          </w:tcPr>
          <w:p w14:paraId="06B4B201">
            <w:pPr>
              <w:spacing w:before="20" w:after="20"/>
            </w:pPr>
            <w:r>
              <w:rPr>
                <w:rFonts w:ascii="Arial" w:hAnsi="Arial" w:eastAsia="微软雅黑"/>
                <w:b w:val="0"/>
                <w:sz w:val="18"/>
              </w:rPr>
              <w:t>1周内启动评估</w:t>
            </w:r>
          </w:p>
        </w:tc>
      </w:tr>
      <w:tr w14:paraId="4D400A52">
        <w:trPr>
          <w:jc w:val="center"/>
        </w:trPr>
        <w:tc>
          <w:tcPr>
            <w:tcW w:w="1134" w:type="dxa"/>
            <w:shd w:val="clear" w:color="auto" w:fill="E8F0F8"/>
          </w:tcPr>
          <w:p w14:paraId="3D421673">
            <w:pPr>
              <w:spacing w:before="20" w:after="20"/>
            </w:pPr>
            <w:r>
              <w:rPr>
                <w:rFonts w:ascii="Arial" w:hAnsi="Arial" w:eastAsia="微软雅黑"/>
                <w:b/>
                <w:sz w:val="18"/>
              </w:rPr>
              <w:t>L3紧急响应</w:t>
            </w:r>
          </w:p>
        </w:tc>
        <w:tc>
          <w:tcPr>
            <w:tcW w:w="3118" w:type="dxa"/>
          </w:tcPr>
          <w:p w14:paraId="4390FF46">
            <w:pPr>
              <w:spacing w:before="20" w:after="20"/>
            </w:pPr>
            <w:r>
              <w:rPr>
                <w:rFonts w:ascii="Arial" w:hAnsi="Arial" w:eastAsia="微软雅黑"/>
                <w:b w:val="0"/>
                <w:sz w:val="18"/>
              </w:rPr>
              <w:t>存在安全风险(E2体罚/欺凌/自伤)或多科持续D级超过一学期</w:t>
            </w:r>
          </w:p>
        </w:tc>
        <w:tc>
          <w:tcPr>
            <w:tcW w:w="3118" w:type="dxa"/>
          </w:tcPr>
          <w:p w14:paraId="28DB88CA">
            <w:pPr>
              <w:spacing w:before="20" w:after="20"/>
            </w:pPr>
            <w:r>
              <w:rPr>
                <w:rFonts w:ascii="Arial" w:hAnsi="Arial" w:eastAsia="微软雅黑"/>
                <w:b w:val="0"/>
                <w:sz w:val="18"/>
              </w:rPr>
              <w:t>①立即启动学校安全流程 ②通知年级组长+德育处 ③家校安全沟通 ④暂停学业干预</w:t>
            </w:r>
          </w:p>
        </w:tc>
        <w:tc>
          <w:tcPr>
            <w:tcW w:w="1701" w:type="dxa"/>
          </w:tcPr>
          <w:p w14:paraId="5ABAB375">
            <w:pPr>
              <w:spacing w:before="20" w:after="20"/>
            </w:pPr>
            <w:r>
              <w:rPr>
                <w:rFonts w:ascii="Arial" w:hAnsi="Arial" w:eastAsia="微软雅黑"/>
                <w:b w:val="0"/>
                <w:sz w:val="18"/>
              </w:rPr>
              <w:t>24小时内启动响应</w:t>
            </w:r>
          </w:p>
        </w:tc>
      </w:tr>
    </w:tbl>
    <w:p w14:paraId="3CABF352"/>
    <w:p w14:paraId="0308C9D6">
      <w:r>
        <w:br w:type="page"/>
      </w:r>
    </w:p>
    <w:p>
      <w:pPr>
        <w:pStyle w:val="Heading3"/>
        <w:spacing w:after="120"/>
      </w:pPr>
      <w:r>
        <w:rPr>
          <w:b/>
          <w:sz w:val="24"/>
          <w:rFonts w:eastAsia="微软雅黑" w:ascii="Arial"/>
        </w:rPr>
        <w:t xml:space="preserve">家庭依恋模式初步评估（V3.3新增·L2/L3级别启动）</w:t>
      </w:r>
    </w:p>
    <w:p>
      <w:pPr>
        <w:pStyle w:val="Normal"/>
        <w:spacing w:after="120"/>
      </w:pPr>
      <w:r>
        <w:rPr>
          <w:rFonts w:eastAsia="微软雅黑" w:ascii="Arial"/>
        </w:rPr>
        <w:t xml:space="preserve">对于L2/L3级学生，建议在S2评估阶段增加对家庭依恋模式的信息采集。评估以班主任日常观察和家长沟通中的自然信息为主——不做专业诊断，只做信号记录：</w:t>
      </w:r>
    </w:p>
    <w:tbl>
      <w:tblPr>
        <w:tblBorders>
          <w:top w:val="single" w:sz="4" w:color="B0B8C4"/>
          <w:left w:val="single" w:sz="4" w:color="B0B8C4"/>
          <w:bottom w:val="single" w:sz="4" w:color="B0B8C4"/>
          <w:right w:val="single" w:sz="4" w:color="B0B8C4"/>
          <w:insideH w:val="single" w:sz="4" w:color="B0B8C4"/>
          <w:insideV w:val="single" w:sz="4" w:color="B0B8C4"/>
        </w:tblBorders>
        <w:tblW w:w="9000" w:type="dxa"/>
      </w:tblPr>
      <w:tr>
        <w:tc>
          <w:tcPr>
            <w:tcW w:w="1600" w:type="dxa"/>
            <w:shd w:fill="2E5984" w:val="clear"/>
          </w:tcPr>
          <w:p>
            <w:pPr>
              <w:spacing w:after="60"/>
            </w:pPr>
            <w:r>
              <w:rPr>
                <w:b/>
                <w:color w:val="FFFFFF"/>
                <w:rFonts w:eastAsia="微软雅黑" w:ascii="Arial"/>
              </w:rPr>
              <w:t xml:space="preserve">观察维度</w:t>
            </w:r>
          </w:p>
        </w:tc>
        <w:tc>
          <w:tcPr>
            <w:tcW w:w="2600" w:type="dxa"/>
            <w:shd w:fill="2E5984" w:val="clear"/>
          </w:tcPr>
          <w:p>
            <w:pPr>
              <w:spacing w:after="60"/>
            </w:pPr>
            <w:r>
              <w:rPr>
                <w:b/>
                <w:color w:val="FFFFFF"/>
                <w:rFonts w:eastAsia="微软雅黑" w:ascii="Arial"/>
              </w:rPr>
              <w:t xml:space="preserve">安全型信号</w:t>
            </w:r>
          </w:p>
        </w:tc>
        <w:tc>
          <w:tcPr>
            <w:tcW w:w="2600" w:type="dxa"/>
            <w:shd w:fill="2E5984" w:val="clear"/>
          </w:tcPr>
          <w:p>
            <w:pPr>
              <w:spacing w:after="60"/>
            </w:pPr>
            <w:r>
              <w:rPr>
                <w:b/>
                <w:color w:val="FFFFFF"/>
                <w:rFonts w:eastAsia="微软雅黑" w:ascii="Arial"/>
              </w:rPr>
              <w:t xml:space="preserve">不安全型信号（需记录）</w:t>
            </w:r>
          </w:p>
        </w:tc>
        <w:tc>
          <w:tcPr>
            <w:tcW w:w="2200" w:type="dxa"/>
            <w:shd w:fill="2E5984" w:val="clear"/>
          </w:tcPr>
          <w:p>
            <w:pPr>
              <w:spacing w:after="60"/>
            </w:pPr>
            <w:r>
              <w:rPr>
                <w:b/>
                <w:color w:val="FFFFFF"/>
                <w:rFonts w:eastAsia="微软雅黑" w:ascii="Arial"/>
              </w:rPr>
              <w:t xml:space="preserve">记录方式</w:t>
            </w:r>
          </w:p>
        </w:tc>
      </w:tr>
      <w:tr>
        <w:tc>
          <w:tcPr>
            <w:tcW w:w="1600" w:type="dxa"/>
          </w:tcPr>
          <w:p>
            <w:pPr>
              <w:spacing w:after="60"/>
            </w:pPr>
            <w:r>
              <w:rPr>
                <w:rFonts w:eastAsia="微软雅黑" w:ascii="Arial"/>
              </w:rPr>
              <w:t xml:space="preserve">学生提及家人</w:t>
            </w:r>
          </w:p>
        </w:tc>
        <w:tc>
          <w:tcPr>
            <w:tcW w:w="2600" w:type="dxa"/>
          </w:tcPr>
          <w:p>
            <w:pPr>
              <w:spacing w:after="60"/>
            </w:pPr>
            <w:r>
              <w:rPr>
                <w:rFonts w:eastAsia="微软雅黑" w:ascii="Arial"/>
              </w:rPr>
              <w:t xml:space="preserve">自然、温暖地谈论家人；能用具体事例描述家庭互动</w:t>
            </w:r>
          </w:p>
        </w:tc>
        <w:tc>
          <w:tcPr>
            <w:tcW w:w="2600" w:type="dxa"/>
          </w:tcPr>
          <w:p>
            <w:pPr>
              <w:spacing w:after="60"/>
            </w:pPr>
            <w:r>
              <w:rPr>
                <w:rFonts w:eastAsia="微软雅黑" w:ascii="Arial"/>
              </w:rPr>
              <w:t xml:space="preserve">回避提及家人、语气冷漠或恐惧；过度美化（"我爸妈全世界最好"但无法举出具体事例）</w:t>
            </w:r>
          </w:p>
        </w:tc>
        <w:tc>
          <w:tcPr>
            <w:tcW w:w="2200" w:type="dxa"/>
          </w:tcPr>
          <w:p>
            <w:pPr>
              <w:spacing w:after="60"/>
            </w:pPr>
            <w:r>
              <w:rPr>
                <w:rFonts w:eastAsia="微软雅黑" w:ascii="Arial"/>
              </w:rPr>
              <w:t xml:space="preserve">记录原话+语气备注</w:t>
            </w:r>
          </w:p>
        </w:tc>
      </w:tr>
      <w:tr>
        <w:tc>
          <w:tcPr>
            <w:tcW w:w="1600" w:type="dxa"/>
          </w:tcPr>
          <w:p>
            <w:pPr>
              <w:spacing w:after="60"/>
            </w:pPr>
            <w:r>
              <w:rPr>
                <w:rFonts w:eastAsia="微软雅黑" w:ascii="Arial"/>
              </w:rPr>
              <w:t xml:space="preserve">分离与重逢场景</w:t>
            </w:r>
          </w:p>
        </w:tc>
        <w:tc>
          <w:tcPr>
            <w:tcW w:w="2600" w:type="dxa"/>
          </w:tcPr>
          <w:p>
            <w:pPr>
              <w:spacing w:after="60"/>
            </w:pPr>
            <w:r>
              <w:rPr>
                <w:rFonts w:eastAsia="微软雅黑" w:ascii="Arial"/>
              </w:rPr>
              <w:t xml:space="preserve">放学/早晨道别时平静自然；请假后返校能正常融入</w:t>
            </w:r>
          </w:p>
        </w:tc>
        <w:tc>
          <w:tcPr>
            <w:tcW w:w="2600" w:type="dxa"/>
          </w:tcPr>
          <w:p>
            <w:pPr>
              <w:spacing w:after="60"/>
            </w:pPr>
            <w:r>
              <w:rPr>
                <w:rFonts w:eastAsia="微软雅黑" w:ascii="Arial"/>
              </w:rPr>
              <w:t xml:space="preserve">过度哭闹拒绝分离 / 毫无情感反应（两种都是不安全信号）；返校后长时间情绪异常</w:t>
            </w:r>
          </w:p>
        </w:tc>
        <w:tc>
          <w:tcPr>
            <w:tcW w:w="2200" w:type="dxa"/>
          </w:tcPr>
          <w:p>
            <w:pPr>
              <w:spacing w:after="60"/>
            </w:pPr>
            <w:r>
              <w:rPr>
                <w:rFonts w:eastAsia="微软雅黑" w:ascii="Arial"/>
              </w:rPr>
              <w:t xml:space="preserve">记录分离/重逢的情绪类型和持续时间</w:t>
            </w:r>
          </w:p>
        </w:tc>
      </w:tr>
      <w:tr>
        <w:tc>
          <w:tcPr>
            <w:tcW w:w="1600" w:type="dxa"/>
          </w:tcPr>
          <w:p>
            <w:pPr>
              <w:spacing w:after="60"/>
            </w:pPr>
            <w:r>
              <w:rPr>
                <w:rFonts w:eastAsia="微软雅黑" w:ascii="Arial"/>
              </w:rPr>
              <w:t xml:space="preserve">家长描述亲子关系</w:t>
            </w:r>
          </w:p>
        </w:tc>
        <w:tc>
          <w:tcPr>
            <w:tcW w:w="2600" w:type="dxa"/>
          </w:tcPr>
          <w:p>
            <w:pPr>
              <w:spacing w:after="60"/>
            </w:pPr>
            <w:r>
              <w:rPr>
                <w:rFonts w:eastAsia="微软雅黑" w:ascii="Arial"/>
              </w:rPr>
              <w:t xml:space="preserve">"我们关系挺好""他有什么事会跟我说"</w:t>
            </w:r>
          </w:p>
        </w:tc>
        <w:tc>
          <w:tcPr>
            <w:tcW w:w="2600" w:type="dxa"/>
          </w:tcPr>
          <w:p>
            <w:pPr>
              <w:spacing w:after="60"/>
            </w:pPr>
            <w:r>
              <w:rPr>
                <w:rFonts w:eastAsia="微软雅黑" w:ascii="Arial"/>
              </w:rPr>
              <w:t xml:space="preserve">"管不了""他不跟我说话""一回家就关门""我不知道他在想什么"</w:t>
            </w:r>
          </w:p>
        </w:tc>
        <w:tc>
          <w:tcPr>
            <w:tcW w:w="2200" w:type="dxa"/>
          </w:tcPr>
          <w:p>
            <w:pPr>
              <w:spacing w:after="60"/>
            </w:pPr>
            <w:r>
              <w:rPr>
                <w:rFonts w:eastAsia="微软雅黑" w:ascii="Arial"/>
              </w:rPr>
              <w:t xml:space="preserve">记录关键原话，不解读</w:t>
            </w:r>
          </w:p>
        </w:tc>
      </w:tr>
      <w:tr>
        <w:tc>
          <w:tcPr>
            <w:tcW w:w="1600" w:type="dxa"/>
          </w:tcPr>
          <w:p>
            <w:pPr>
              <w:spacing w:after="60"/>
            </w:pPr>
            <w:r>
              <w:rPr>
                <w:rFonts w:eastAsia="微软雅黑" w:ascii="Arial"/>
              </w:rPr>
              <w:t xml:space="preserve">遭遇挫折时的反应</w:t>
            </w:r>
          </w:p>
        </w:tc>
        <w:tc>
          <w:tcPr>
            <w:tcW w:w="2600" w:type="dxa"/>
          </w:tcPr>
          <w:p>
            <w:pPr>
              <w:spacing w:after="60"/>
            </w:pPr>
            <w:r>
              <w:rPr>
                <w:rFonts w:eastAsia="微软雅黑" w:ascii="Arial"/>
              </w:rPr>
              <w:t xml:space="preserve">允许自己难过→愿意求助→能接受安慰</w:t>
            </w:r>
          </w:p>
        </w:tc>
        <w:tc>
          <w:tcPr>
            <w:tcW w:w="2600" w:type="dxa"/>
          </w:tcPr>
          <w:p>
            <w:pPr>
              <w:spacing w:after="60"/>
            </w:pPr>
            <w:r>
              <w:rPr>
                <w:rFonts w:eastAsia="微软雅黑" w:ascii="Arial"/>
              </w:rPr>
              <w:t xml:space="preserve">独自承受 / 攻击他人或破坏物品 / 彻底崩溃无法恢复</w:t>
            </w:r>
          </w:p>
        </w:tc>
        <w:tc>
          <w:tcPr>
            <w:tcW w:w="2200" w:type="dxa"/>
          </w:tcPr>
          <w:p>
            <w:pPr>
              <w:spacing w:after="60"/>
            </w:pPr>
            <w:r>
              <w:rPr>
                <w:rFonts w:eastAsia="微软雅黑" w:ascii="Arial"/>
              </w:rPr>
              <w:t xml:space="preserve">记录行为序列（挫折→反应→恢复）</w:t>
            </w:r>
          </w:p>
        </w:tc>
      </w:tr>
      <w:tr>
        <w:tc>
          <w:tcPr>
            <w:tcW w:w="1600" w:type="dxa"/>
          </w:tcPr>
          <w:p>
            <w:pPr>
              <w:spacing w:after="60"/>
            </w:pPr>
            <w:r>
              <w:rPr>
                <w:rFonts w:eastAsia="微软雅黑" w:ascii="Arial"/>
              </w:rPr>
              <w:t xml:space="preserve">与老师的互动模式</w:t>
            </w:r>
          </w:p>
        </w:tc>
        <w:tc>
          <w:tcPr>
            <w:tcW w:w="2600" w:type="dxa"/>
          </w:tcPr>
          <w:p>
            <w:pPr>
              <w:spacing w:after="60"/>
            </w:pPr>
            <w:r>
              <w:rPr>
                <w:rFonts w:eastAsia="微软雅黑" w:ascii="Arial"/>
              </w:rPr>
              <w:t xml:space="preserve">能区分不同老师的角色；对老师的关心有呼应但不依赖</w:t>
            </w:r>
          </w:p>
        </w:tc>
        <w:tc>
          <w:tcPr>
            <w:tcW w:w="2600" w:type="dxa"/>
          </w:tcPr>
          <w:p>
            <w:pPr>
              <w:spacing w:after="60"/>
            </w:pPr>
            <w:r>
              <w:rPr>
                <w:rFonts w:eastAsia="微软雅黑" w:ascii="Arial"/>
              </w:rPr>
              <w:t xml:space="preserve">过度黏附某个老师（"代理依恋"）/ 对所有老师都保持距离 / 对老师的关心有"测试"性行为</w:t>
            </w:r>
          </w:p>
        </w:tc>
        <w:tc>
          <w:tcPr>
            <w:tcW w:w="2200" w:type="dxa"/>
          </w:tcPr>
          <w:p>
            <w:pPr>
              <w:spacing w:after="60"/>
            </w:pPr>
            <w:r>
              <w:rPr>
                <w:rFonts w:eastAsia="微软雅黑" w:ascii="Arial"/>
              </w:rPr>
              <w:t xml:space="preserve">记录互动模式的稳定性——是否跨情境一致？</w:t>
            </w:r>
          </w:p>
        </w:tc>
      </w:tr>
      <w:tr>
        <w:tc>
          <w:tcPr>
            <w:tcW w:w="1600" w:type="dxa"/>
          </w:tcPr>
          <w:p>
            <w:pPr>
              <w:spacing w:after="60"/>
            </w:pPr>
            <w:r>
              <w:rPr>
                <w:rFonts w:eastAsia="微软雅黑" w:ascii="Arial"/>
              </w:rPr>
              <w:t xml:space="preserve">家庭结构信息</w:t>
            </w:r>
          </w:p>
        </w:tc>
        <w:tc>
          <w:tcPr>
            <w:tcW w:w="2600" w:type="dxa"/>
          </w:tcPr>
          <w:p>
            <w:pPr>
              <w:spacing w:after="60"/>
            </w:pPr>
            <w:r>
              <w:rPr>
                <w:rFonts w:eastAsia="微软雅黑" w:ascii="Arial"/>
              </w:rPr>
              <w:t xml:space="preserve">养育者稳定、可预期；主要养育者明确</w:t>
            </w:r>
          </w:p>
        </w:tc>
        <w:tc>
          <w:tcPr>
            <w:tcW w:w="2600" w:type="dxa"/>
          </w:tcPr>
          <w:p>
            <w:pPr>
              <w:spacing w:after="60"/>
            </w:pPr>
            <w:r>
              <w:rPr>
                <w:rFonts w:eastAsia="微软雅黑" w:ascii="Arial"/>
              </w:rPr>
              <w:t xml:space="preserve">频繁更换养育者 / 主要养育者长期缺位 / 隔代抚养中老人力不从心 / 家庭近期重大变故</w:t>
            </w:r>
          </w:p>
        </w:tc>
        <w:tc>
          <w:tcPr>
            <w:tcW w:w="2200" w:type="dxa"/>
          </w:tcPr>
          <w:p>
            <w:pPr>
              <w:spacing w:after="60"/>
            </w:pPr>
            <w:r>
              <w:rPr>
                <w:rFonts w:eastAsia="微软雅黑" w:ascii="Arial"/>
              </w:rPr>
              <w:t xml:space="preserve">在个案信息表中备注"养育结构"，不涉及隐私细节</w:t>
            </w:r>
          </w:p>
        </w:tc>
      </w:tr>
    </w:tbl>
    <w:p>
      <w:pPr>
        <w:pStyle w:val="Normal"/>
        <w:spacing w:after="120"/>
      </w:pPr>
      <w:r>
        <w:rPr>
          <w:rFonts w:eastAsia="微软雅黑" w:ascii="Arial"/>
        </w:rPr>
        <w:t xml:space="preserve">操作原则：(1)不做"诊断"——班主任不负责判断学生的依恋类型（这需要经过培训的专业人员系统评估），但记录观察到的信号可以为心理教师的专业研判提供重要依据。(2)发现明显不安全依恋信号时（尤其是E1/E2类编码学生），在个案信息中标注"建议心理教师关注其依恋关系"，并转入赋能中心会商流程。(3)评估信息来源以自然观察为主——不专门"约谈"学生关于家庭的问题，避免在关系未建立时引发防御或二次伤害。</w:t>
      </w:r>
    </w:p>
    <w:p w14:paraId="3F9B1F57">
      <w:pPr>
        <w:pStyle w:val="4"/>
      </w:pPr>
      <w:r>
        <w:t>3.7  结构化Intake评估：心智发展六维评估（V3.0新增）</w:t>
      </w:r>
    </w:p>
    <w:p w14:paraId="0BBE290D">
      <w:pPr>
        <w:spacing w:before="0" w:after="120"/>
      </w:pPr>
      <w:r>
        <w:rPr>
          <w:rFonts w:ascii="Arial" w:hAnsi="Arial" w:eastAsia="微软雅黑"/>
          <w:b w:val="0"/>
          <w:i w:val="0"/>
          <w:sz w:val="22"/>
        </w:rPr>
        <w:t>V3.0正式将《小学生心智发展评估方案》纳入为标准化Intake评估入口。该方案从六大核心维度，按低（1-2年级）、中（3-4年级）、高（5-6年级）三个学段分别设定A-E五级评定标准。在S2分层评估阶段，使用此工具可获得比主观判断更精确的发展定位。</w:t>
      </w:r>
    </w:p>
    <w:p w14:paraId="5F1FC9D4">
      <w:pPr>
        <w:spacing w:before="0" w:after="120"/>
      </w:pPr>
      <w:r>
        <w:rPr>
          <w:rFonts w:ascii="Arial" w:hAnsi="Arial" w:eastAsia="微软雅黑"/>
          <w:b w:val="0"/>
          <w:i w:val="0"/>
          <w:sz w:val="22"/>
        </w:rPr>
        <w:t>使用时机：当五维快速筛查表标记3个及以上维度，或判定为L2/L3响应级别时，启动六维评估。评估方式以班主任日常观察为主，辅以科任交叉验证和学生自评（高年级）。</w:t>
      </w:r>
    </w:p>
    <w:p w14:paraId="388500CA">
      <w:pPr>
        <w:spacing w:before="0" w:after="120"/>
      </w:pPr>
      <w:r>
        <w:rPr>
          <w:rFonts w:ascii="Arial" w:hAnsi="Arial" w:eastAsia="微软雅黑"/>
          <w:b w:val="0"/>
          <w:i w:val="0"/>
          <w:sz w:val="22"/>
        </w:rPr>
        <w:t>评估维度与核心指标（详见附录C）：</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551"/>
        <w:gridCol w:w="2551"/>
        <w:gridCol w:w="2551"/>
      </w:tblGrid>
      <w:tr w14:paraId="77F9B031">
        <w:trPr>
          <w:jc w:val="center"/>
        </w:trPr>
        <w:tc>
          <w:tcPr>
            <w:tcW w:w="1134" w:type="dxa"/>
            <w:shd w:val="clear" w:color="auto" w:fill="2E5984"/>
          </w:tcPr>
          <w:p w14:paraId="56632B03">
            <w:pPr>
              <w:spacing w:before="20" w:after="20"/>
            </w:pPr>
            <w:r>
              <w:rPr>
                <w:rFonts w:ascii="Arial" w:hAnsi="Arial" w:eastAsia="微软雅黑"/>
                <w:b/>
                <w:color w:val="FFFFFF"/>
                <w:sz w:val="18"/>
              </w:rPr>
              <w:t>维度</w:t>
            </w:r>
          </w:p>
        </w:tc>
        <w:tc>
          <w:tcPr>
            <w:tcW w:w="2551" w:type="dxa"/>
            <w:shd w:val="clear" w:color="auto" w:fill="2E5984"/>
          </w:tcPr>
          <w:p w14:paraId="1BB5DEA2">
            <w:pPr>
              <w:spacing w:before="20" w:after="20"/>
            </w:pPr>
            <w:r>
              <w:rPr>
                <w:rFonts w:ascii="Arial" w:hAnsi="Arial" w:eastAsia="微软雅黑"/>
                <w:b/>
                <w:color w:val="FFFFFF"/>
                <w:sz w:val="18"/>
              </w:rPr>
              <w:t>低段(1-2年级)核心指标</w:t>
            </w:r>
          </w:p>
        </w:tc>
        <w:tc>
          <w:tcPr>
            <w:tcW w:w="2551" w:type="dxa"/>
            <w:shd w:val="clear" w:color="auto" w:fill="2E5984"/>
          </w:tcPr>
          <w:p w14:paraId="164FBED8">
            <w:pPr>
              <w:spacing w:before="20" w:after="20"/>
            </w:pPr>
            <w:r>
              <w:rPr>
                <w:rFonts w:ascii="Arial" w:hAnsi="Arial" w:eastAsia="微软雅黑"/>
                <w:b/>
                <w:color w:val="FFFFFF"/>
                <w:sz w:val="18"/>
              </w:rPr>
              <w:t>中段(3-4年级)核心指标</w:t>
            </w:r>
          </w:p>
        </w:tc>
        <w:tc>
          <w:tcPr>
            <w:tcW w:w="2551" w:type="dxa"/>
            <w:shd w:val="clear" w:color="auto" w:fill="2E5984"/>
          </w:tcPr>
          <w:p w14:paraId="24DA2AAC">
            <w:pPr>
              <w:spacing w:before="20" w:after="20"/>
            </w:pPr>
            <w:r>
              <w:rPr>
                <w:rFonts w:ascii="Arial" w:hAnsi="Arial" w:eastAsia="微软雅黑"/>
                <w:b/>
                <w:color w:val="FFFFFF"/>
                <w:sz w:val="18"/>
              </w:rPr>
              <w:t>高段(5-6年级)核心指标</w:t>
            </w:r>
          </w:p>
        </w:tc>
      </w:tr>
      <w:tr w14:paraId="11D547ED">
        <w:trPr>
          <w:jc w:val="center"/>
        </w:trPr>
        <w:tc>
          <w:tcPr>
            <w:tcW w:w="1134" w:type="dxa"/>
            <w:shd w:val="clear" w:color="auto" w:fill="E8F0F8"/>
          </w:tcPr>
          <w:p w14:paraId="037CC3F0">
            <w:pPr>
              <w:spacing w:before="20" w:after="20"/>
            </w:pPr>
            <w:r>
              <w:rPr>
                <w:rFonts w:ascii="Arial" w:hAnsi="Arial" w:eastAsia="微软雅黑"/>
                <w:b/>
                <w:sz w:val="18"/>
              </w:rPr>
              <w:t>1.自我意识</w:t>
            </w:r>
          </w:p>
        </w:tc>
        <w:tc>
          <w:tcPr>
            <w:tcW w:w="2551" w:type="dxa"/>
          </w:tcPr>
          <w:p w14:paraId="689AE748">
            <w:pPr>
              <w:spacing w:before="20" w:after="20"/>
            </w:pPr>
            <w:r>
              <w:rPr>
                <w:rFonts w:ascii="Arial" w:hAnsi="Arial" w:eastAsia="微软雅黑"/>
                <w:b w:val="0"/>
                <w:sz w:val="18"/>
              </w:rPr>
              <w:t>说出姓名年龄性别</w:t>
            </w:r>
            <w:r>
              <w:rPr>
                <w:rFonts w:ascii="Arial" w:hAnsi="Arial" w:eastAsia="微软雅黑"/>
                <w:b w:val="0"/>
                <w:sz w:val="18"/>
              </w:rPr>
              <w:br w:type="textWrapping"/>
            </w:r>
            <w:r>
              <w:rPr>
                <w:rFonts w:ascii="Arial" w:hAnsi="Arial" w:eastAsia="微软雅黑"/>
                <w:b w:val="0"/>
                <w:sz w:val="18"/>
              </w:rPr>
              <w:t>识别简单情绪(开心/生气)</w:t>
            </w:r>
            <w:r>
              <w:rPr>
                <w:rFonts w:ascii="Arial" w:hAnsi="Arial" w:eastAsia="微软雅黑"/>
                <w:b w:val="0"/>
                <w:sz w:val="18"/>
              </w:rPr>
              <w:br w:type="textWrapping"/>
            </w:r>
            <w:r>
              <w:rPr>
                <w:rFonts w:ascii="Arial" w:hAnsi="Arial" w:eastAsia="微软雅黑"/>
                <w:b w:val="0"/>
                <w:sz w:val="18"/>
              </w:rPr>
              <w:t>表达个人喜好</w:t>
            </w:r>
          </w:p>
        </w:tc>
        <w:tc>
          <w:tcPr>
            <w:tcW w:w="2551" w:type="dxa"/>
          </w:tcPr>
          <w:p w14:paraId="3C2EAA5E">
            <w:pPr>
              <w:spacing w:before="20" w:after="20"/>
            </w:pPr>
            <w:r>
              <w:rPr>
                <w:rFonts w:ascii="Arial" w:hAnsi="Arial" w:eastAsia="微软雅黑"/>
                <w:b w:val="0"/>
                <w:sz w:val="18"/>
              </w:rPr>
              <w:t>描述自己优缺点</w:t>
            </w:r>
            <w:r>
              <w:rPr>
                <w:rFonts w:ascii="Arial" w:hAnsi="Arial" w:eastAsia="微软雅黑"/>
                <w:b w:val="0"/>
                <w:sz w:val="18"/>
              </w:rPr>
              <w:br w:type="textWrapping"/>
            </w:r>
            <w:r>
              <w:rPr>
                <w:rFonts w:ascii="Arial" w:hAnsi="Arial" w:eastAsia="微软雅黑"/>
                <w:b w:val="0"/>
                <w:sz w:val="18"/>
              </w:rPr>
              <w:t>形成简单自我评价</w:t>
            </w:r>
            <w:r>
              <w:rPr>
                <w:rFonts w:ascii="Arial" w:hAnsi="Arial" w:eastAsia="微软雅黑"/>
                <w:b w:val="0"/>
                <w:sz w:val="18"/>
              </w:rPr>
              <w:br w:type="textWrapping"/>
            </w:r>
            <w:r>
              <w:rPr>
                <w:rFonts w:ascii="Arial" w:hAnsi="Arial" w:eastAsia="微软雅黑"/>
                <w:b w:val="0"/>
                <w:sz w:val="18"/>
              </w:rPr>
              <w:t>出现隐私意识</w:t>
            </w:r>
          </w:p>
        </w:tc>
        <w:tc>
          <w:tcPr>
            <w:tcW w:w="2551" w:type="dxa"/>
          </w:tcPr>
          <w:p w14:paraId="23EE70B0">
            <w:pPr>
              <w:spacing w:before="20" w:after="20"/>
            </w:pPr>
            <w:r>
              <w:rPr>
                <w:rFonts w:ascii="Arial" w:hAnsi="Arial" w:eastAsia="微软雅黑"/>
                <w:b w:val="0"/>
                <w:sz w:val="18"/>
              </w:rPr>
              <w:t>形成稳定的自我认知</w:t>
            </w:r>
            <w:r>
              <w:rPr>
                <w:rFonts w:ascii="Arial" w:hAnsi="Arial" w:eastAsia="微软雅黑"/>
                <w:b w:val="0"/>
                <w:sz w:val="18"/>
              </w:rPr>
              <w:br w:type="textWrapping"/>
            </w:r>
            <w:r>
              <w:rPr>
                <w:rFonts w:ascii="Arial" w:hAnsi="Arial" w:eastAsia="微软雅黑"/>
                <w:b w:val="0"/>
                <w:sz w:val="18"/>
              </w:rPr>
              <w:t>能反思行为动机</w:t>
            </w:r>
            <w:r>
              <w:rPr>
                <w:rFonts w:ascii="Arial" w:hAnsi="Arial" w:eastAsia="微软雅黑"/>
                <w:b w:val="0"/>
                <w:sz w:val="18"/>
              </w:rPr>
              <w:br w:type="textWrapping"/>
            </w:r>
            <w:r>
              <w:rPr>
                <w:rFonts w:ascii="Arial" w:hAnsi="Arial" w:eastAsia="微软雅黑"/>
                <w:b w:val="0"/>
                <w:sz w:val="18"/>
              </w:rPr>
              <w:t>关注他人评价</w:t>
            </w:r>
          </w:p>
        </w:tc>
      </w:tr>
      <w:tr w14:paraId="170DDAE9">
        <w:trPr>
          <w:jc w:val="center"/>
        </w:trPr>
        <w:tc>
          <w:tcPr>
            <w:tcW w:w="1134" w:type="dxa"/>
            <w:shd w:val="clear" w:color="auto" w:fill="E8F0F8"/>
          </w:tcPr>
          <w:p w14:paraId="65B8E619">
            <w:pPr>
              <w:spacing w:before="20" w:after="20"/>
            </w:pPr>
            <w:r>
              <w:rPr>
                <w:rFonts w:ascii="Arial" w:hAnsi="Arial" w:eastAsia="微软雅黑"/>
                <w:b/>
                <w:sz w:val="18"/>
              </w:rPr>
              <w:t>2.社会适应</w:t>
            </w:r>
          </w:p>
        </w:tc>
        <w:tc>
          <w:tcPr>
            <w:tcW w:w="2551" w:type="dxa"/>
          </w:tcPr>
          <w:p w14:paraId="53D11441">
            <w:pPr>
              <w:spacing w:before="20" w:after="20"/>
            </w:pPr>
            <w:r>
              <w:rPr>
                <w:rFonts w:ascii="Arial" w:hAnsi="Arial" w:eastAsia="微软雅黑"/>
                <w:b w:val="0"/>
                <w:sz w:val="18"/>
              </w:rPr>
              <w:t>遵守教室基本规则</w:t>
            </w:r>
            <w:r>
              <w:rPr>
                <w:rFonts w:ascii="Arial" w:hAnsi="Arial" w:eastAsia="微软雅黑"/>
                <w:b w:val="0"/>
                <w:sz w:val="18"/>
              </w:rPr>
              <w:br w:type="textWrapping"/>
            </w:r>
            <w:r>
              <w:rPr>
                <w:rFonts w:ascii="Arial" w:hAnsi="Arial" w:eastAsia="微软雅黑"/>
                <w:b w:val="0"/>
                <w:sz w:val="18"/>
              </w:rPr>
              <w:t>参与集体活动</w:t>
            </w:r>
            <w:r>
              <w:rPr>
                <w:rFonts w:ascii="Arial" w:hAnsi="Arial" w:eastAsia="微软雅黑"/>
                <w:b w:val="0"/>
                <w:sz w:val="18"/>
              </w:rPr>
              <w:br w:type="textWrapping"/>
            </w:r>
            <w:r>
              <w:rPr>
                <w:rFonts w:ascii="Arial" w:hAnsi="Arial" w:eastAsia="微软雅黑"/>
                <w:b w:val="0"/>
                <w:sz w:val="18"/>
              </w:rPr>
              <w:t>适应学校作息</w:t>
            </w:r>
          </w:p>
        </w:tc>
        <w:tc>
          <w:tcPr>
            <w:tcW w:w="2551" w:type="dxa"/>
          </w:tcPr>
          <w:p w14:paraId="42D14241">
            <w:pPr>
              <w:spacing w:before="20" w:after="20"/>
            </w:pPr>
            <w:r>
              <w:rPr>
                <w:rFonts w:ascii="Arial" w:hAnsi="Arial" w:eastAsia="微软雅黑"/>
                <w:b w:val="0"/>
                <w:sz w:val="18"/>
              </w:rPr>
              <w:t>理解并遵守班级公约</w:t>
            </w:r>
            <w:r>
              <w:rPr>
                <w:rFonts w:ascii="Arial" w:hAnsi="Arial" w:eastAsia="微软雅黑"/>
                <w:b w:val="0"/>
                <w:sz w:val="18"/>
              </w:rPr>
              <w:br w:type="textWrapping"/>
            </w:r>
            <w:r>
              <w:rPr>
                <w:rFonts w:ascii="Arial" w:hAnsi="Arial" w:eastAsia="微软雅黑"/>
                <w:b w:val="0"/>
                <w:sz w:val="18"/>
              </w:rPr>
              <w:t>适应小组合作</w:t>
            </w:r>
            <w:r>
              <w:rPr>
                <w:rFonts w:ascii="Arial" w:hAnsi="Arial" w:eastAsia="微软雅黑"/>
                <w:b w:val="0"/>
                <w:sz w:val="18"/>
              </w:rPr>
              <w:br w:type="textWrapping"/>
            </w:r>
            <w:r>
              <w:rPr>
                <w:rFonts w:ascii="Arial" w:hAnsi="Arial" w:eastAsia="微软雅黑"/>
                <w:b w:val="0"/>
                <w:sz w:val="18"/>
              </w:rPr>
              <w:t>处理日常校园问题</w:t>
            </w:r>
          </w:p>
        </w:tc>
        <w:tc>
          <w:tcPr>
            <w:tcW w:w="2551" w:type="dxa"/>
          </w:tcPr>
          <w:p w14:paraId="4D6ECF93">
            <w:pPr>
              <w:spacing w:before="20" w:after="20"/>
            </w:pPr>
            <w:r>
              <w:rPr>
                <w:rFonts w:ascii="Arial" w:hAnsi="Arial" w:eastAsia="微软雅黑"/>
                <w:b w:val="0"/>
                <w:sz w:val="18"/>
              </w:rPr>
              <w:t>适应不同教师风格</w:t>
            </w:r>
            <w:r>
              <w:rPr>
                <w:rFonts w:ascii="Arial" w:hAnsi="Arial" w:eastAsia="微软雅黑"/>
                <w:b w:val="0"/>
                <w:sz w:val="18"/>
              </w:rPr>
              <w:br w:type="textWrapping"/>
            </w:r>
            <w:r>
              <w:rPr>
                <w:rFonts w:ascii="Arial" w:hAnsi="Arial" w:eastAsia="微软雅黑"/>
                <w:b w:val="0"/>
                <w:sz w:val="18"/>
              </w:rPr>
              <w:t>处理校园复杂情境</w:t>
            </w:r>
            <w:r>
              <w:rPr>
                <w:rFonts w:ascii="Arial" w:hAnsi="Arial" w:eastAsia="微软雅黑"/>
                <w:b w:val="0"/>
                <w:sz w:val="18"/>
              </w:rPr>
              <w:br w:type="textWrapping"/>
            </w:r>
            <w:r>
              <w:rPr>
                <w:rFonts w:ascii="Arial" w:hAnsi="Arial" w:eastAsia="微软雅黑"/>
                <w:b w:val="0"/>
                <w:sz w:val="18"/>
              </w:rPr>
              <w:t>尊重文化多样性</w:t>
            </w:r>
          </w:p>
        </w:tc>
      </w:tr>
      <w:tr w14:paraId="3C4CD05B">
        <w:trPr>
          <w:jc w:val="center"/>
        </w:trPr>
        <w:tc>
          <w:tcPr>
            <w:tcW w:w="1134" w:type="dxa"/>
            <w:shd w:val="clear" w:color="auto" w:fill="E8F0F8"/>
          </w:tcPr>
          <w:p w14:paraId="3E9B9D51">
            <w:pPr>
              <w:spacing w:before="20" w:after="20"/>
            </w:pPr>
            <w:r>
              <w:rPr>
                <w:rFonts w:ascii="Arial" w:hAnsi="Arial" w:eastAsia="微软雅黑"/>
                <w:b/>
                <w:sz w:val="18"/>
              </w:rPr>
              <w:t>3.情绪管理</w:t>
            </w:r>
          </w:p>
        </w:tc>
        <w:tc>
          <w:tcPr>
            <w:tcW w:w="2551" w:type="dxa"/>
          </w:tcPr>
          <w:p w14:paraId="2335F48D">
            <w:pPr>
              <w:spacing w:before="20" w:after="20"/>
            </w:pPr>
            <w:r>
              <w:rPr>
                <w:rFonts w:ascii="Arial" w:hAnsi="Arial" w:eastAsia="微软雅黑"/>
                <w:b w:val="0"/>
                <w:sz w:val="18"/>
              </w:rPr>
              <w:t>在成人安抚下平复情绪</w:t>
            </w:r>
            <w:r>
              <w:rPr>
                <w:rFonts w:ascii="Arial" w:hAnsi="Arial" w:eastAsia="微软雅黑"/>
                <w:b w:val="0"/>
                <w:sz w:val="18"/>
              </w:rPr>
              <w:br w:type="textWrapping"/>
            </w:r>
            <w:r>
              <w:rPr>
                <w:rFonts w:ascii="Arial" w:hAnsi="Arial" w:eastAsia="微软雅黑"/>
                <w:b w:val="0"/>
                <w:sz w:val="18"/>
              </w:rPr>
              <w:t>用简单词汇表达情绪需求</w:t>
            </w:r>
          </w:p>
        </w:tc>
        <w:tc>
          <w:tcPr>
            <w:tcW w:w="2551" w:type="dxa"/>
          </w:tcPr>
          <w:p w14:paraId="0801E109">
            <w:pPr>
              <w:spacing w:before="20" w:after="20"/>
            </w:pPr>
            <w:r>
              <w:rPr>
                <w:rFonts w:ascii="Arial" w:hAnsi="Arial" w:eastAsia="微软雅黑"/>
                <w:b w:val="0"/>
                <w:sz w:val="18"/>
              </w:rPr>
              <w:t>使用简单策略调节情绪</w:t>
            </w:r>
            <w:r>
              <w:rPr>
                <w:rFonts w:ascii="Arial" w:hAnsi="Arial" w:eastAsia="微软雅黑"/>
                <w:b w:val="0"/>
                <w:sz w:val="18"/>
              </w:rPr>
              <w:br w:type="textWrapping"/>
            </w:r>
            <w:r>
              <w:rPr>
                <w:rFonts w:ascii="Arial" w:hAnsi="Arial" w:eastAsia="微软雅黑"/>
                <w:b w:val="0"/>
                <w:sz w:val="18"/>
              </w:rPr>
              <w:t>识别复杂情绪(失望/骄傲)</w:t>
            </w:r>
          </w:p>
        </w:tc>
        <w:tc>
          <w:tcPr>
            <w:tcW w:w="2551" w:type="dxa"/>
          </w:tcPr>
          <w:p w14:paraId="76DB42C4">
            <w:pPr>
              <w:spacing w:before="20" w:after="20"/>
            </w:pPr>
            <w:r>
              <w:rPr>
                <w:rFonts w:ascii="Arial" w:hAnsi="Arial" w:eastAsia="微软雅黑"/>
                <w:b w:val="0"/>
                <w:sz w:val="18"/>
              </w:rPr>
              <w:t>运用多种策略管理压力</w:t>
            </w:r>
            <w:r>
              <w:rPr>
                <w:rFonts w:ascii="Arial" w:hAnsi="Arial" w:eastAsia="微软雅黑"/>
                <w:b w:val="0"/>
                <w:sz w:val="18"/>
              </w:rPr>
              <w:br w:type="textWrapping"/>
            </w:r>
            <w:r>
              <w:rPr>
                <w:rFonts w:ascii="Arial" w:hAnsi="Arial" w:eastAsia="微软雅黑"/>
                <w:b w:val="0"/>
                <w:sz w:val="18"/>
              </w:rPr>
              <w:t>理解情绪复杂性</w:t>
            </w:r>
            <w:r>
              <w:rPr>
                <w:rFonts w:ascii="Arial" w:hAnsi="Arial" w:eastAsia="微软雅黑"/>
                <w:b w:val="0"/>
                <w:sz w:val="18"/>
              </w:rPr>
              <w:br w:type="textWrapping"/>
            </w:r>
            <w:r>
              <w:rPr>
                <w:rFonts w:ascii="Arial" w:hAnsi="Arial" w:eastAsia="微软雅黑"/>
                <w:b w:val="0"/>
                <w:sz w:val="18"/>
              </w:rPr>
              <w:t>能延迟满足</w:t>
            </w:r>
          </w:p>
        </w:tc>
      </w:tr>
      <w:tr w14:paraId="2282C2CB">
        <w:trPr>
          <w:jc w:val="center"/>
        </w:trPr>
        <w:tc>
          <w:tcPr>
            <w:tcW w:w="1134" w:type="dxa"/>
            <w:shd w:val="clear" w:color="auto" w:fill="E8F0F8"/>
          </w:tcPr>
          <w:p w14:paraId="0126F190">
            <w:pPr>
              <w:spacing w:before="20" w:after="20"/>
            </w:pPr>
            <w:r>
              <w:rPr>
                <w:rFonts w:ascii="Arial" w:hAnsi="Arial" w:eastAsia="微软雅黑"/>
                <w:b/>
                <w:sz w:val="18"/>
              </w:rPr>
              <w:t>4.人际关系</w:t>
            </w:r>
          </w:p>
        </w:tc>
        <w:tc>
          <w:tcPr>
            <w:tcW w:w="2551" w:type="dxa"/>
          </w:tcPr>
          <w:p w14:paraId="41C2FAA7">
            <w:pPr>
              <w:spacing w:before="20" w:after="20"/>
            </w:pPr>
            <w:r>
              <w:rPr>
                <w:rFonts w:ascii="Arial" w:hAnsi="Arial" w:eastAsia="微软雅黑"/>
                <w:b w:val="0"/>
                <w:sz w:val="18"/>
              </w:rPr>
              <w:t>能与同桌分享玩具</w:t>
            </w:r>
            <w:r>
              <w:rPr>
                <w:rFonts w:ascii="Arial" w:hAnsi="Arial" w:eastAsia="微软雅黑"/>
                <w:b w:val="0"/>
                <w:sz w:val="18"/>
              </w:rPr>
              <w:br w:type="textWrapping"/>
            </w:r>
            <w:r>
              <w:rPr>
                <w:rFonts w:ascii="Arial" w:hAnsi="Arial" w:eastAsia="微软雅黑"/>
                <w:b w:val="0"/>
                <w:sz w:val="18"/>
              </w:rPr>
              <w:t>使用礼貌用语</w:t>
            </w:r>
            <w:r>
              <w:rPr>
                <w:rFonts w:ascii="Arial" w:hAnsi="Arial" w:eastAsia="微软雅黑"/>
                <w:b w:val="0"/>
                <w:sz w:val="18"/>
              </w:rPr>
              <w:br w:type="textWrapping"/>
            </w:r>
            <w:r>
              <w:rPr>
                <w:rFonts w:ascii="Arial" w:hAnsi="Arial" w:eastAsia="微软雅黑"/>
                <w:b w:val="0"/>
                <w:sz w:val="18"/>
              </w:rPr>
              <w:t>冲突时需成人调解</w:t>
            </w:r>
          </w:p>
        </w:tc>
        <w:tc>
          <w:tcPr>
            <w:tcW w:w="2551" w:type="dxa"/>
          </w:tcPr>
          <w:p w14:paraId="72ED85FF">
            <w:pPr>
              <w:spacing w:before="20" w:after="20"/>
            </w:pPr>
            <w:r>
              <w:rPr>
                <w:rFonts w:ascii="Arial" w:hAnsi="Arial" w:eastAsia="微软雅黑"/>
                <w:b w:val="0"/>
                <w:sz w:val="18"/>
              </w:rPr>
              <w:t>主动结交朋友并维持友谊</w:t>
            </w:r>
            <w:r>
              <w:rPr>
                <w:rFonts w:ascii="Arial" w:hAnsi="Arial" w:eastAsia="微软雅黑"/>
                <w:b w:val="0"/>
                <w:sz w:val="18"/>
              </w:rPr>
              <w:br w:type="textWrapping"/>
            </w:r>
            <w:r>
              <w:rPr>
                <w:rFonts w:ascii="Arial" w:hAnsi="Arial" w:eastAsia="微软雅黑"/>
                <w:b w:val="0"/>
                <w:sz w:val="18"/>
              </w:rPr>
              <w:t>理解换位思考</w:t>
            </w:r>
            <w:r>
              <w:rPr>
                <w:rFonts w:ascii="Arial" w:hAnsi="Arial" w:eastAsia="微软雅黑"/>
                <w:b w:val="0"/>
                <w:sz w:val="18"/>
              </w:rPr>
              <w:br w:type="textWrapping"/>
            </w:r>
            <w:r>
              <w:rPr>
                <w:rFonts w:ascii="Arial" w:hAnsi="Arial" w:eastAsia="微软雅黑"/>
                <w:b w:val="0"/>
                <w:sz w:val="18"/>
              </w:rPr>
              <w:t>非暴力解决矛盾</w:t>
            </w:r>
          </w:p>
        </w:tc>
        <w:tc>
          <w:tcPr>
            <w:tcW w:w="2551" w:type="dxa"/>
          </w:tcPr>
          <w:p w14:paraId="2994A6C9">
            <w:pPr>
              <w:spacing w:before="20" w:after="20"/>
            </w:pPr>
            <w:r>
              <w:rPr>
                <w:rFonts w:ascii="Arial" w:hAnsi="Arial" w:eastAsia="微软雅黑"/>
                <w:b w:val="0"/>
                <w:sz w:val="18"/>
              </w:rPr>
              <w:t>建立稳定友谊</w:t>
            </w:r>
            <w:r>
              <w:rPr>
                <w:rFonts w:ascii="Arial" w:hAnsi="Arial" w:eastAsia="微软雅黑"/>
                <w:b w:val="0"/>
                <w:sz w:val="18"/>
              </w:rPr>
              <w:br w:type="textWrapping"/>
            </w:r>
            <w:r>
              <w:rPr>
                <w:rFonts w:ascii="Arial" w:hAnsi="Arial" w:eastAsia="微软雅黑"/>
                <w:b w:val="0"/>
                <w:sz w:val="18"/>
              </w:rPr>
              <w:t>处理人际冲突</w:t>
            </w:r>
            <w:r>
              <w:rPr>
                <w:rFonts w:ascii="Arial" w:hAnsi="Arial" w:eastAsia="微软雅黑"/>
                <w:b w:val="0"/>
                <w:sz w:val="18"/>
              </w:rPr>
              <w:br w:type="textWrapping"/>
            </w:r>
            <w:r>
              <w:rPr>
                <w:rFonts w:ascii="Arial" w:hAnsi="Arial" w:eastAsia="微软雅黑"/>
                <w:b w:val="0"/>
                <w:sz w:val="18"/>
              </w:rPr>
              <w:t>识别并应对从众压力</w:t>
            </w:r>
          </w:p>
        </w:tc>
      </w:tr>
      <w:tr w14:paraId="3C35D934">
        <w:trPr>
          <w:jc w:val="center"/>
        </w:trPr>
        <w:tc>
          <w:tcPr>
            <w:tcW w:w="1134" w:type="dxa"/>
            <w:shd w:val="clear" w:color="auto" w:fill="E8F0F8"/>
          </w:tcPr>
          <w:p w14:paraId="6A2FB3F4">
            <w:pPr>
              <w:spacing w:before="20" w:after="20"/>
            </w:pPr>
            <w:r>
              <w:rPr>
                <w:rFonts w:ascii="Arial" w:hAnsi="Arial" w:eastAsia="微软雅黑"/>
                <w:b/>
                <w:sz w:val="18"/>
              </w:rPr>
              <w:t>5.学会学习</w:t>
            </w:r>
          </w:p>
        </w:tc>
        <w:tc>
          <w:tcPr>
            <w:tcW w:w="2551" w:type="dxa"/>
          </w:tcPr>
          <w:p w14:paraId="7A0C2C2C">
            <w:pPr>
              <w:spacing w:before="20" w:after="20"/>
            </w:pPr>
            <w:r>
              <w:rPr>
                <w:rFonts w:ascii="Arial" w:hAnsi="Arial" w:eastAsia="微软雅黑"/>
                <w:b w:val="0"/>
                <w:sz w:val="18"/>
              </w:rPr>
              <w:t>保持10-15分钟专注</w:t>
            </w:r>
            <w:r>
              <w:rPr>
                <w:rFonts w:ascii="Arial" w:hAnsi="Arial" w:eastAsia="微软雅黑"/>
                <w:b w:val="0"/>
                <w:sz w:val="18"/>
              </w:rPr>
              <w:br w:type="textWrapping"/>
            </w:r>
            <w:r>
              <w:rPr>
                <w:rFonts w:ascii="Arial" w:hAnsi="Arial" w:eastAsia="微软雅黑"/>
                <w:b w:val="0"/>
                <w:sz w:val="18"/>
              </w:rPr>
              <w:t>按步骤完成任务</w:t>
            </w:r>
            <w:r>
              <w:rPr>
                <w:rFonts w:ascii="Arial" w:hAnsi="Arial" w:eastAsia="微软雅黑"/>
                <w:b w:val="0"/>
                <w:sz w:val="18"/>
              </w:rPr>
              <w:br w:type="textWrapping"/>
            </w:r>
            <w:r>
              <w:rPr>
                <w:rFonts w:ascii="Arial" w:hAnsi="Arial" w:eastAsia="微软雅黑"/>
                <w:b w:val="0"/>
                <w:sz w:val="18"/>
              </w:rPr>
              <w:t>对新事物好奇提问</w:t>
            </w:r>
          </w:p>
        </w:tc>
        <w:tc>
          <w:tcPr>
            <w:tcW w:w="2551" w:type="dxa"/>
          </w:tcPr>
          <w:p w14:paraId="38130FE0">
            <w:pPr>
              <w:spacing w:before="20" w:after="20"/>
            </w:pPr>
            <w:r>
              <w:rPr>
                <w:rFonts w:ascii="Arial" w:hAnsi="Arial" w:eastAsia="微软雅黑"/>
                <w:b w:val="0"/>
                <w:sz w:val="18"/>
              </w:rPr>
              <w:t>制定简单学习计划</w:t>
            </w:r>
            <w:r>
              <w:rPr>
                <w:rFonts w:ascii="Arial" w:hAnsi="Arial" w:eastAsia="微软雅黑"/>
                <w:b w:val="0"/>
                <w:sz w:val="18"/>
              </w:rPr>
              <w:br w:type="textWrapping"/>
            </w:r>
            <w:r>
              <w:rPr>
                <w:rFonts w:ascii="Arial" w:hAnsi="Arial" w:eastAsia="微软雅黑"/>
                <w:b w:val="0"/>
                <w:sz w:val="18"/>
              </w:rPr>
              <w:t>使用基础学习策略</w:t>
            </w:r>
          </w:p>
        </w:tc>
        <w:tc>
          <w:tcPr>
            <w:tcW w:w="2551" w:type="dxa"/>
          </w:tcPr>
          <w:p w14:paraId="2372D922">
            <w:pPr>
              <w:spacing w:before="20" w:after="20"/>
            </w:pPr>
            <w:r>
              <w:rPr>
                <w:rFonts w:ascii="Arial" w:hAnsi="Arial" w:eastAsia="微软雅黑"/>
                <w:b w:val="0"/>
                <w:sz w:val="18"/>
              </w:rPr>
              <w:t>自主制定执行学习计划</w:t>
            </w:r>
            <w:r>
              <w:rPr>
                <w:rFonts w:ascii="Arial" w:hAnsi="Arial" w:eastAsia="微软雅黑"/>
                <w:b w:val="0"/>
                <w:sz w:val="18"/>
              </w:rPr>
              <w:br w:type="textWrapping"/>
            </w:r>
            <w:r>
              <w:rPr>
                <w:rFonts w:ascii="Arial" w:hAnsi="Arial" w:eastAsia="微软雅黑"/>
                <w:b w:val="0"/>
                <w:sz w:val="18"/>
              </w:rPr>
              <w:t>灵活运用学习策略</w:t>
            </w:r>
            <w:r>
              <w:rPr>
                <w:rFonts w:ascii="Arial" w:hAnsi="Arial" w:eastAsia="微软雅黑"/>
                <w:b w:val="0"/>
                <w:sz w:val="18"/>
              </w:rPr>
              <w:br w:type="textWrapping"/>
            </w:r>
            <w:r>
              <w:rPr>
                <w:rFonts w:ascii="Arial" w:hAnsi="Arial" w:eastAsia="微软雅黑"/>
                <w:b w:val="0"/>
                <w:sz w:val="18"/>
              </w:rPr>
              <w:t>进行元认知反思</w:t>
            </w:r>
          </w:p>
        </w:tc>
      </w:tr>
      <w:tr w14:paraId="38FE3812">
        <w:trPr>
          <w:jc w:val="center"/>
        </w:trPr>
        <w:tc>
          <w:tcPr>
            <w:tcW w:w="1134" w:type="dxa"/>
            <w:shd w:val="clear" w:color="auto" w:fill="E8F0F8"/>
          </w:tcPr>
          <w:p w14:paraId="6BEC79B0">
            <w:pPr>
              <w:spacing w:before="20" w:after="20"/>
            </w:pPr>
            <w:r>
              <w:rPr>
                <w:rFonts w:ascii="Arial" w:hAnsi="Arial" w:eastAsia="微软雅黑"/>
                <w:b/>
                <w:sz w:val="18"/>
              </w:rPr>
              <w:t>6.生涯规划</w:t>
            </w:r>
          </w:p>
        </w:tc>
        <w:tc>
          <w:tcPr>
            <w:tcW w:w="2551" w:type="dxa"/>
          </w:tcPr>
          <w:p w14:paraId="58A277E8">
            <w:pPr>
              <w:spacing w:before="20" w:after="20"/>
            </w:pPr>
            <w:r>
              <w:rPr>
                <w:rFonts w:ascii="Arial" w:hAnsi="Arial" w:eastAsia="微软雅黑"/>
                <w:b w:val="0"/>
                <w:sz w:val="18"/>
              </w:rPr>
              <w:t>萌芽期：通过角色游戏</w:t>
            </w:r>
            <w:r>
              <w:rPr>
                <w:rFonts w:ascii="Arial" w:hAnsi="Arial" w:eastAsia="微软雅黑"/>
                <w:b w:val="0"/>
                <w:sz w:val="18"/>
              </w:rPr>
              <w:br w:type="textWrapping"/>
            </w:r>
            <w:r>
              <w:rPr>
                <w:rFonts w:ascii="Arial" w:hAnsi="Arial" w:eastAsia="微软雅黑"/>
                <w:b w:val="0"/>
                <w:sz w:val="18"/>
              </w:rPr>
              <w:t>认识常见职业(医生/警察)</w:t>
            </w:r>
          </w:p>
        </w:tc>
        <w:tc>
          <w:tcPr>
            <w:tcW w:w="2551" w:type="dxa"/>
          </w:tcPr>
          <w:p w14:paraId="03658365">
            <w:pPr>
              <w:spacing w:before="20" w:after="20"/>
            </w:pPr>
            <w:r>
              <w:rPr>
                <w:rFonts w:ascii="Arial" w:hAnsi="Arial" w:eastAsia="微软雅黑"/>
                <w:b w:val="0"/>
                <w:sz w:val="18"/>
              </w:rPr>
              <w:t>启蒙期：了解职业与学科联系</w:t>
            </w:r>
            <w:r>
              <w:rPr>
                <w:rFonts w:ascii="Arial" w:hAnsi="Arial" w:eastAsia="微软雅黑"/>
                <w:b w:val="0"/>
                <w:sz w:val="18"/>
              </w:rPr>
              <w:br w:type="textWrapping"/>
            </w:r>
            <w:r>
              <w:rPr>
                <w:rFonts w:ascii="Arial" w:hAnsi="Arial" w:eastAsia="微软雅黑"/>
                <w:b w:val="0"/>
                <w:sz w:val="18"/>
              </w:rPr>
              <w:t>通过社会实践认识工作场景</w:t>
            </w:r>
          </w:p>
        </w:tc>
        <w:tc>
          <w:tcPr>
            <w:tcW w:w="2551" w:type="dxa"/>
          </w:tcPr>
          <w:p w14:paraId="37CB8A9A">
            <w:pPr>
              <w:spacing w:before="20" w:after="20"/>
            </w:pPr>
            <w:r>
              <w:rPr>
                <w:rFonts w:ascii="Arial" w:hAnsi="Arial" w:eastAsia="微软雅黑"/>
                <w:b w:val="0"/>
                <w:sz w:val="18"/>
              </w:rPr>
              <w:t>探索期：了解自身兴趣</w:t>
            </w:r>
            <w:r>
              <w:rPr>
                <w:rFonts w:ascii="Arial" w:hAnsi="Arial" w:eastAsia="微软雅黑"/>
                <w:b w:val="0"/>
                <w:sz w:val="18"/>
              </w:rPr>
              <w:br w:type="textWrapping"/>
            </w:r>
            <w:r>
              <w:rPr>
                <w:rFonts w:ascii="Arial" w:hAnsi="Arial" w:eastAsia="微软雅黑"/>
                <w:b w:val="0"/>
                <w:sz w:val="18"/>
              </w:rPr>
              <w:t>认识升学路径与职业关系</w:t>
            </w:r>
          </w:p>
        </w:tc>
      </w:tr>
    </w:tbl>
    <w:p w14:paraId="1E61E83A"/>
    <w:p w14:paraId="4FB34568">
      <w:pPr>
        <w:spacing w:before="0" w:after="120"/>
      </w:pPr>
      <w:r>
        <w:rPr>
          <w:rFonts w:ascii="Arial" w:hAnsi="Arial" w:eastAsia="微软雅黑"/>
          <w:b w:val="0"/>
          <w:i w:val="0"/>
          <w:sz w:val="22"/>
        </w:rPr>
        <w:t>评估结果与问题编码联用：六维评估中任一维度评定为D（待提高）或E（需关注）时，与3.2分类编码交叉验证。例如：低段「情绪管理」评为D+C2（情绪调节）编码→确认为双信号→优先升级至L2。评估结果同时作为S4制定方案时的基准线（Baseline），用于S5阶段的疗效对比。</w:t>
      </w:r>
    </w:p>
    <w:p w14:paraId="6E1F9A18">
      <w:pPr>
        <w:spacing w:before="0" w:after="120"/>
      </w:pPr>
      <w:r>
        <w:rPr>
          <w:rFonts w:ascii="Arial" w:hAnsi="Arial" w:eastAsia="微软雅黑"/>
          <w:b/>
          <w:i w:val="0"/>
          <w:sz w:val="22"/>
        </w:rPr>
        <w:t>多主体协同评估矩阵：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02"/>
        <w:gridCol w:w="3685"/>
      </w:tblGrid>
      <w:tr w14:paraId="444ECAD5">
        <w:trPr>
          <w:jc w:val="center"/>
        </w:trPr>
        <w:tc>
          <w:tcPr>
            <w:tcW w:w="1701" w:type="dxa"/>
            <w:shd w:val="clear" w:color="auto" w:fill="2E5984"/>
          </w:tcPr>
          <w:p w14:paraId="4AFB9285">
            <w:pPr>
              <w:spacing w:before="20" w:after="20"/>
            </w:pPr>
            <w:r>
              <w:rPr>
                <w:rFonts w:ascii="Arial" w:hAnsi="Arial" w:eastAsia="微软雅黑"/>
                <w:b/>
                <w:color w:val="FFFFFF"/>
                <w:sz w:val="18"/>
              </w:rPr>
              <w:t>评价主体</w:t>
            </w:r>
          </w:p>
        </w:tc>
        <w:tc>
          <w:tcPr>
            <w:tcW w:w="3402" w:type="dxa"/>
            <w:shd w:val="clear" w:color="auto" w:fill="2E5984"/>
          </w:tcPr>
          <w:p w14:paraId="773F29AE">
            <w:pPr>
              <w:spacing w:before="20" w:after="20"/>
            </w:pPr>
            <w:r>
              <w:rPr>
                <w:rFonts w:ascii="Arial" w:hAnsi="Arial" w:eastAsia="微软雅黑"/>
                <w:b/>
                <w:color w:val="FFFFFF"/>
                <w:sz w:val="18"/>
              </w:rPr>
              <w:t>评价场景/途径</w:t>
            </w:r>
          </w:p>
        </w:tc>
        <w:tc>
          <w:tcPr>
            <w:tcW w:w="3685" w:type="dxa"/>
            <w:shd w:val="clear" w:color="auto" w:fill="2E5984"/>
          </w:tcPr>
          <w:p w14:paraId="583AEAAB">
            <w:pPr>
              <w:spacing w:before="20" w:after="20"/>
            </w:pPr>
            <w:r>
              <w:rPr>
                <w:rFonts w:ascii="Arial" w:hAnsi="Arial" w:eastAsia="微软雅黑"/>
                <w:b/>
                <w:color w:val="FFFFFF"/>
                <w:sz w:val="18"/>
              </w:rPr>
              <w:t>侧重点</w:t>
            </w:r>
          </w:p>
        </w:tc>
      </w:tr>
      <w:tr w14:paraId="6C1E52AA">
        <w:trPr>
          <w:jc w:val="center"/>
        </w:trPr>
        <w:tc>
          <w:tcPr>
            <w:tcW w:w="1701" w:type="dxa"/>
          </w:tcPr>
          <w:p w14:paraId="3A10505D">
            <w:pPr>
              <w:spacing w:before="20" w:after="20"/>
            </w:pPr>
            <w:r>
              <w:rPr>
                <w:rFonts w:ascii="Arial" w:hAnsi="Arial" w:eastAsia="微软雅黑"/>
                <w:b w:val="0"/>
                <w:sz w:val="18"/>
              </w:rPr>
              <w:t>班主任（主评）</w:t>
            </w:r>
          </w:p>
        </w:tc>
        <w:tc>
          <w:tcPr>
            <w:tcW w:w="3402" w:type="dxa"/>
          </w:tcPr>
          <w:p w14:paraId="7CE9A5DB">
            <w:pPr>
              <w:spacing w:before="20" w:after="20"/>
            </w:pPr>
            <w:r>
              <w:rPr>
                <w:rFonts w:ascii="Arial" w:hAnsi="Arial" w:eastAsia="微软雅黑"/>
                <w:b w:val="0"/>
                <w:sz w:val="18"/>
              </w:rPr>
              <w:t>日常行为观察、班会活动、课堂互动</w:t>
            </w:r>
          </w:p>
        </w:tc>
        <w:tc>
          <w:tcPr>
            <w:tcW w:w="3685" w:type="dxa"/>
          </w:tcPr>
          <w:p w14:paraId="67692DA6">
            <w:pPr>
              <w:spacing w:before="20" w:after="20"/>
            </w:pPr>
            <w:r>
              <w:rPr>
                <w:rFonts w:ascii="Arial" w:hAnsi="Arial" w:eastAsia="微软雅黑"/>
                <w:b w:val="0"/>
                <w:sz w:val="18"/>
              </w:rPr>
              <w:t>六维度全覆盖，以纵向对比（该生自身变化）为主</w:t>
            </w:r>
          </w:p>
        </w:tc>
      </w:tr>
      <w:tr w14:paraId="217FCB7C">
        <w:trPr>
          <w:jc w:val="center"/>
        </w:trPr>
        <w:tc>
          <w:tcPr>
            <w:tcW w:w="1701" w:type="dxa"/>
          </w:tcPr>
          <w:p w14:paraId="27192DA3">
            <w:pPr>
              <w:spacing w:before="20" w:after="20"/>
            </w:pPr>
            <w:r>
              <w:rPr>
                <w:rFonts w:ascii="Arial" w:hAnsi="Arial" w:eastAsia="微软雅黑"/>
                <w:b w:val="0"/>
                <w:sz w:val="18"/>
              </w:rPr>
              <w:t>学科教师（辅助）</w:t>
            </w:r>
          </w:p>
        </w:tc>
        <w:tc>
          <w:tcPr>
            <w:tcW w:w="3402" w:type="dxa"/>
          </w:tcPr>
          <w:p w14:paraId="01E64278">
            <w:pPr>
              <w:spacing w:before="20" w:after="20"/>
            </w:pPr>
            <w:r>
              <w:rPr>
                <w:rFonts w:ascii="Arial" w:hAnsi="Arial" w:eastAsia="微软雅黑"/>
                <w:b w:val="0"/>
                <w:sz w:val="18"/>
              </w:rPr>
              <w:t>课堂表现、作业完成（语/数/英）</w:t>
            </w:r>
          </w:p>
        </w:tc>
        <w:tc>
          <w:tcPr>
            <w:tcW w:w="3685" w:type="dxa"/>
          </w:tcPr>
          <w:p w14:paraId="21D9323A">
            <w:pPr>
              <w:spacing w:before="20" w:after="20"/>
            </w:pPr>
            <w:r>
              <w:rPr>
                <w:rFonts w:ascii="Arial" w:hAnsi="Arial" w:eastAsia="微软雅黑"/>
                <w:b w:val="0"/>
                <w:sz w:val="18"/>
              </w:rPr>
              <w:t>侧重「学会学习」+「社会适应」（课堂规则遵守）</w:t>
            </w:r>
          </w:p>
        </w:tc>
      </w:tr>
      <w:tr w14:paraId="2CDA9054">
        <w:trPr>
          <w:jc w:val="center"/>
        </w:trPr>
        <w:tc>
          <w:tcPr>
            <w:tcW w:w="1701" w:type="dxa"/>
          </w:tcPr>
          <w:p w14:paraId="2E2FCC58">
            <w:pPr>
              <w:spacing w:before="20" w:after="20"/>
            </w:pPr>
            <w:r>
              <w:rPr>
                <w:rFonts w:ascii="Arial" w:hAnsi="Arial" w:eastAsia="微软雅黑"/>
                <w:b w:val="0"/>
                <w:sz w:val="18"/>
              </w:rPr>
              <w:t>副班主任（辅助）</w:t>
            </w:r>
          </w:p>
        </w:tc>
        <w:tc>
          <w:tcPr>
            <w:tcW w:w="3402" w:type="dxa"/>
          </w:tcPr>
          <w:p w14:paraId="3C325EEA">
            <w:pPr>
              <w:spacing w:before="20" w:after="20"/>
            </w:pPr>
            <w:r>
              <w:rPr>
                <w:rFonts w:ascii="Arial" w:hAnsi="Arial" w:eastAsia="微软雅黑"/>
                <w:b w:val="0"/>
                <w:sz w:val="18"/>
              </w:rPr>
              <w:t>课间互动、集体活动、自由时间观察</w:t>
            </w:r>
          </w:p>
        </w:tc>
        <w:tc>
          <w:tcPr>
            <w:tcW w:w="3685" w:type="dxa"/>
          </w:tcPr>
          <w:p w14:paraId="573DD847">
            <w:pPr>
              <w:spacing w:before="20" w:after="20"/>
            </w:pPr>
            <w:r>
              <w:rPr>
                <w:rFonts w:ascii="Arial" w:hAnsi="Arial" w:eastAsia="微软雅黑"/>
                <w:b w:val="0"/>
                <w:sz w:val="18"/>
              </w:rPr>
              <w:t>侧重「人际关系」+「情绪管理」（非结构化场景）</w:t>
            </w:r>
          </w:p>
        </w:tc>
      </w:tr>
      <w:tr w14:paraId="015543E8">
        <w:trPr>
          <w:jc w:val="center"/>
        </w:trPr>
        <w:tc>
          <w:tcPr>
            <w:tcW w:w="1701" w:type="dxa"/>
          </w:tcPr>
          <w:p w14:paraId="722D682F">
            <w:pPr>
              <w:spacing w:before="20" w:after="20"/>
            </w:pPr>
            <w:r>
              <w:rPr>
                <w:rFonts w:ascii="Arial" w:hAnsi="Arial" w:eastAsia="微软雅黑"/>
                <w:b w:val="0"/>
                <w:sz w:val="18"/>
              </w:rPr>
              <w:t>学生自评互评（补充）</w:t>
            </w:r>
          </w:p>
        </w:tc>
        <w:tc>
          <w:tcPr>
            <w:tcW w:w="3402" w:type="dxa"/>
          </w:tcPr>
          <w:p w14:paraId="74E0B8F5">
            <w:pPr>
              <w:spacing w:before="20" w:after="20"/>
            </w:pPr>
            <w:r>
              <w:rPr>
                <w:rFonts w:ascii="Arial" w:hAnsi="Arial" w:eastAsia="微软雅黑"/>
                <w:b w:val="0"/>
                <w:sz w:val="18"/>
              </w:rPr>
              <w:t>班会课、师生沟通、同伴互评</w:t>
            </w:r>
          </w:p>
        </w:tc>
        <w:tc>
          <w:tcPr>
            <w:tcW w:w="3685" w:type="dxa"/>
          </w:tcPr>
          <w:p w14:paraId="5F2C1DFC">
            <w:pPr>
              <w:spacing w:before="20" w:after="20"/>
            </w:pPr>
            <w:r>
              <w:rPr>
                <w:rFonts w:ascii="Arial" w:hAnsi="Arial" w:eastAsia="微软雅黑"/>
                <w:b w:val="0"/>
                <w:sz w:val="18"/>
              </w:rPr>
              <w:t>高年段侧重「自我意识」+「人际关系」；低年段以行为对照为主</w:t>
            </w:r>
          </w:p>
        </w:tc>
      </w:tr>
      <w:tr w14:paraId="1415928C">
        <w:trPr>
          <w:jc w:val="center"/>
        </w:trPr>
        <w:tc>
          <w:tcPr>
            <w:tcW w:w="1701" w:type="dxa"/>
          </w:tcPr>
          <w:p w14:paraId="1510698B">
            <w:pPr>
              <w:spacing w:before="20" w:after="20"/>
            </w:pPr>
            <w:r>
              <w:rPr>
                <w:rFonts w:ascii="Arial" w:hAnsi="Arial" w:eastAsia="微软雅黑"/>
                <w:b w:val="0"/>
                <w:sz w:val="18"/>
              </w:rPr>
              <w:t>家长（补充）</w:t>
            </w:r>
          </w:p>
        </w:tc>
        <w:tc>
          <w:tcPr>
            <w:tcW w:w="3402" w:type="dxa"/>
          </w:tcPr>
          <w:p w14:paraId="0C83FFC4">
            <w:pPr>
              <w:spacing w:before="20" w:after="20"/>
            </w:pPr>
            <w:r>
              <w:rPr>
                <w:rFonts w:ascii="Arial" w:hAnsi="Arial" w:eastAsia="微软雅黑"/>
                <w:b w:val="0"/>
                <w:sz w:val="18"/>
              </w:rPr>
              <w:t>日常家校沟通、家长会</w:t>
            </w:r>
          </w:p>
        </w:tc>
        <w:tc>
          <w:tcPr>
            <w:tcW w:w="3685" w:type="dxa"/>
          </w:tcPr>
          <w:p w14:paraId="4918801C">
            <w:pPr>
              <w:spacing w:before="20" w:after="20"/>
            </w:pPr>
            <w:r>
              <w:rPr>
                <w:rFonts w:ascii="Arial" w:hAnsi="Arial" w:eastAsia="微软雅黑"/>
                <w:b w:val="0"/>
                <w:sz w:val="18"/>
              </w:rPr>
              <w:t>侧重「情绪管理」（在家表现）+「生涯规划」（家庭期望）</w:t>
            </w:r>
          </w:p>
        </w:tc>
      </w:tr>
    </w:tbl>
    <w:p w14:paraId="2BDE6C2D"/>
    <w:p w14:paraId="582F7AFC">
      <w:pPr>
        <w:pStyle w:val="4"/>
      </w:pPr>
      <w:r>
        <w:t>3.8  优势测评入口：多元智能/才能定位（V3.0新增）</w:t>
      </w:r>
    </w:p>
    <w:p w14:paraId="04DFA817">
      <w:pPr>
        <w:spacing w:before="0" w:after="120"/>
      </w:pPr>
      <w:r>
        <w:rPr>
          <w:rFonts w:ascii="Arial" w:hAnsi="Arial" w:eastAsia="微软雅黑"/>
          <w:b w:val="0"/>
          <w:i w:val="0"/>
          <w:sz w:val="22"/>
        </w:rPr>
        <w:t>小学部已建立完整的优势测评体系，覆盖全校1-6年级。V3.0将其正式纳入诊断流程：在完成问题编码和六维评估之后、进入S4制定方案之前，增加「优势定位」步骤。</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2236"/>
        <w:gridCol w:w="2521"/>
        <w:gridCol w:w="842"/>
        <w:gridCol w:w="842"/>
        <w:gridCol w:w="1681"/>
      </w:tblGrid>
      <w:tr w14:paraId="4735083D">
        <w:trPr>
          <w:jc w:val="center"/>
        </w:trPr>
        <w:tc>
          <w:tcPr>
            <w:tcW w:w="1134" w:type="dxa"/>
            <w:shd w:val="clear" w:color="auto" w:fill="2E5984"/>
          </w:tcPr>
          <w:p w14:paraId="1AACAA61">
            <w:pPr>
              <w:spacing w:before="20" w:after="20"/>
            </w:pPr>
            <w:r>
              <w:rPr>
                <w:rFonts w:ascii="Arial" w:hAnsi="Arial" w:eastAsia="微软雅黑"/>
                <w:b/>
                <w:color w:val="FFFFFF"/>
                <w:sz w:val="18"/>
              </w:rPr>
              <w:t>年段</w:t>
            </w:r>
          </w:p>
        </w:tc>
        <w:tc>
          <w:tcPr>
            <w:tcW w:w="2268" w:type="dxa"/>
            <w:shd w:val="clear" w:color="auto" w:fill="2E5984"/>
          </w:tcPr>
          <w:p w14:paraId="656999D3">
            <w:pPr>
              <w:spacing w:before="20" w:after="20"/>
            </w:pPr>
            <w:r>
              <w:rPr>
                <w:rFonts w:ascii="Arial" w:hAnsi="Arial" w:eastAsia="微软雅黑"/>
                <w:b/>
                <w:color w:val="FFFFFF"/>
                <w:sz w:val="18"/>
              </w:rPr>
              <w:t>测评工具</w:t>
            </w:r>
          </w:p>
        </w:tc>
        <w:tc>
          <w:tcPr>
            <w:tcW w:w="2551" w:type="dxa"/>
            <w:shd w:val="clear" w:color="auto" w:fill="2E5984"/>
          </w:tcPr>
          <w:p w14:paraId="4F0DFC1F">
            <w:pPr>
              <w:spacing w:before="20" w:after="20"/>
            </w:pPr>
            <w:r>
              <w:rPr>
                <w:rFonts w:ascii="Arial" w:hAnsi="Arial" w:eastAsia="微软雅黑"/>
                <w:b/>
                <w:color w:val="FFFFFF"/>
                <w:sz w:val="18"/>
              </w:rPr>
              <w:t>理论框架</w:t>
            </w:r>
          </w:p>
        </w:tc>
        <w:tc>
          <w:tcPr>
            <w:tcW w:w="850" w:type="dxa"/>
            <w:shd w:val="clear" w:color="auto" w:fill="2E5984"/>
          </w:tcPr>
          <w:p w14:paraId="6E858E3D">
            <w:pPr>
              <w:spacing w:before="20" w:after="20"/>
            </w:pPr>
            <w:r>
              <w:rPr>
                <w:rFonts w:ascii="Arial" w:hAnsi="Arial" w:eastAsia="微软雅黑"/>
                <w:b/>
                <w:color w:val="FFFFFF"/>
                <w:sz w:val="18"/>
              </w:rPr>
              <w:t>维度数</w:t>
            </w:r>
          </w:p>
        </w:tc>
        <w:tc>
          <w:tcPr>
            <w:tcW w:w="850" w:type="dxa"/>
            <w:shd w:val="clear" w:color="auto" w:fill="2E5984"/>
          </w:tcPr>
          <w:p w14:paraId="38036B27">
            <w:pPr>
              <w:spacing w:before="20" w:after="20"/>
            </w:pPr>
            <w:r>
              <w:rPr>
                <w:rFonts w:ascii="Arial" w:hAnsi="Arial" w:eastAsia="微软雅黑"/>
                <w:b/>
                <w:color w:val="FFFFFF"/>
                <w:sz w:val="18"/>
              </w:rPr>
              <w:t>题目数</w:t>
            </w:r>
          </w:p>
        </w:tc>
        <w:tc>
          <w:tcPr>
            <w:tcW w:w="1701" w:type="dxa"/>
            <w:shd w:val="clear" w:color="auto" w:fill="2E5984"/>
          </w:tcPr>
          <w:p w14:paraId="58BA9A2F">
            <w:pPr>
              <w:spacing w:before="20" w:after="20"/>
            </w:pPr>
            <w:r>
              <w:rPr>
                <w:rFonts w:ascii="Arial" w:hAnsi="Arial" w:eastAsia="微软雅黑"/>
                <w:b/>
                <w:color w:val="FFFFFF"/>
                <w:sz w:val="18"/>
              </w:rPr>
              <w:t>数据规模</w:t>
            </w:r>
          </w:p>
        </w:tc>
      </w:tr>
      <w:tr w14:paraId="299929D5">
        <w:trPr>
          <w:jc w:val="center"/>
        </w:trPr>
        <w:tc>
          <w:tcPr>
            <w:tcW w:w="1134" w:type="dxa"/>
          </w:tcPr>
          <w:p w14:paraId="4D11FCB5">
            <w:pPr>
              <w:spacing w:before="20" w:after="20"/>
            </w:pPr>
            <w:r>
              <w:rPr>
                <w:rFonts w:ascii="Arial" w:hAnsi="Arial" w:eastAsia="微软雅黑"/>
                <w:b w:val="0"/>
                <w:sz w:val="18"/>
              </w:rPr>
              <w:t>1-2年级</w:t>
            </w:r>
          </w:p>
        </w:tc>
        <w:tc>
          <w:tcPr>
            <w:tcW w:w="2268" w:type="dxa"/>
          </w:tcPr>
          <w:p w14:paraId="506D5DF0">
            <w:pPr>
              <w:spacing w:before="20" w:after="20"/>
            </w:pPr>
            <w:r>
              <w:rPr>
                <w:rFonts w:ascii="Arial" w:hAnsi="Arial" w:eastAsia="微软雅黑"/>
                <w:b w:val="0"/>
                <w:sz w:val="18"/>
              </w:rPr>
              <w:t>《一二年级优势测试题目》</w:t>
            </w:r>
          </w:p>
        </w:tc>
        <w:tc>
          <w:tcPr>
            <w:tcW w:w="2551" w:type="dxa"/>
          </w:tcPr>
          <w:p w14:paraId="207D4B66">
            <w:pPr>
              <w:spacing w:before="20" w:after="20"/>
            </w:pPr>
            <w:r>
              <w:rPr>
                <w:rFonts w:ascii="Arial" w:hAnsi="Arial" w:eastAsia="微软雅黑"/>
                <w:b w:val="0"/>
                <w:sz w:val="18"/>
              </w:rPr>
              <w:t>加德纳多元智能理论(Gardner MI)</w:t>
            </w:r>
          </w:p>
        </w:tc>
        <w:tc>
          <w:tcPr>
            <w:tcW w:w="850" w:type="dxa"/>
          </w:tcPr>
          <w:p w14:paraId="4BA730B9">
            <w:pPr>
              <w:spacing w:before="20" w:after="20"/>
            </w:pPr>
            <w:r>
              <w:rPr>
                <w:rFonts w:ascii="Arial" w:hAnsi="Arial" w:eastAsia="微软雅黑"/>
                <w:b w:val="0"/>
                <w:sz w:val="18"/>
              </w:rPr>
              <w:t>8个</w:t>
            </w:r>
          </w:p>
        </w:tc>
        <w:tc>
          <w:tcPr>
            <w:tcW w:w="850" w:type="dxa"/>
          </w:tcPr>
          <w:p w14:paraId="6DCD2CD4">
            <w:pPr>
              <w:spacing w:before="20" w:after="20"/>
            </w:pPr>
            <w:r>
              <w:rPr>
                <w:rFonts w:ascii="Arial" w:hAnsi="Arial" w:eastAsia="微软雅黑"/>
                <w:b w:val="0"/>
                <w:sz w:val="18"/>
              </w:rPr>
              <w:t>50题</w:t>
            </w:r>
          </w:p>
        </w:tc>
        <w:tc>
          <w:tcPr>
            <w:tcW w:w="1701" w:type="dxa"/>
          </w:tcPr>
          <w:p w14:paraId="36FC2BBF">
            <w:pPr>
              <w:spacing w:before="20" w:after="20"/>
            </w:pPr>
            <w:r>
              <w:rPr>
                <w:rFonts w:ascii="Arial" w:hAnsi="Arial" w:eastAsia="微软雅黑"/>
                <w:b w:val="0"/>
                <w:sz w:val="18"/>
              </w:rPr>
              <w:t>约220+名学生已测评</w:t>
            </w:r>
          </w:p>
        </w:tc>
      </w:tr>
      <w:tr w14:paraId="25BF0E7C">
        <w:trPr>
          <w:jc w:val="center"/>
        </w:trPr>
        <w:tc>
          <w:tcPr>
            <w:tcW w:w="1134" w:type="dxa"/>
          </w:tcPr>
          <w:p w14:paraId="328F3950">
            <w:pPr>
              <w:spacing w:before="20" w:after="20"/>
            </w:pPr>
            <w:r>
              <w:rPr>
                <w:rFonts w:ascii="Arial" w:hAnsi="Arial" w:eastAsia="微软雅黑"/>
                <w:b w:val="0"/>
                <w:sz w:val="18"/>
              </w:rPr>
              <w:t>3-6年级</w:t>
            </w:r>
          </w:p>
        </w:tc>
        <w:tc>
          <w:tcPr>
            <w:tcW w:w="2268" w:type="dxa"/>
          </w:tcPr>
          <w:p w14:paraId="7307A2ED">
            <w:pPr>
              <w:spacing w:before="20" w:after="20"/>
            </w:pPr>
            <w:r>
              <w:rPr>
                <w:rFonts w:ascii="Arial" w:hAnsi="Arial" w:eastAsia="微软雅黑"/>
                <w:b w:val="0"/>
                <w:sz w:val="18"/>
              </w:rPr>
              <w:t>《三-六年级优势测试题目》</w:t>
            </w:r>
          </w:p>
        </w:tc>
        <w:tc>
          <w:tcPr>
            <w:tcW w:w="2551" w:type="dxa"/>
          </w:tcPr>
          <w:p w14:paraId="2DA99354">
            <w:pPr>
              <w:spacing w:before="20" w:after="20"/>
            </w:pPr>
            <w:r>
              <w:rPr>
                <w:rFonts w:ascii="Arial" w:hAnsi="Arial" w:eastAsia="微软雅黑"/>
                <w:b w:val="0"/>
                <w:sz w:val="18"/>
              </w:rPr>
              <w:t>多元才能模型</w:t>
            </w:r>
          </w:p>
        </w:tc>
        <w:tc>
          <w:tcPr>
            <w:tcW w:w="850" w:type="dxa"/>
          </w:tcPr>
          <w:p w14:paraId="2A3496EF">
            <w:pPr>
              <w:spacing w:before="20" w:after="20"/>
            </w:pPr>
            <w:r>
              <w:rPr>
                <w:rFonts w:ascii="Arial" w:hAnsi="Arial" w:eastAsia="微软雅黑"/>
                <w:b w:val="0"/>
                <w:sz w:val="18"/>
              </w:rPr>
              <w:t>7个</w:t>
            </w:r>
          </w:p>
        </w:tc>
        <w:tc>
          <w:tcPr>
            <w:tcW w:w="850" w:type="dxa"/>
          </w:tcPr>
          <w:p w14:paraId="10888534">
            <w:pPr>
              <w:spacing w:before="20" w:after="20"/>
            </w:pPr>
            <w:r>
              <w:rPr>
                <w:rFonts w:ascii="Arial" w:hAnsi="Arial" w:eastAsia="微软雅黑"/>
                <w:b w:val="0"/>
                <w:sz w:val="18"/>
              </w:rPr>
              <w:t>20题</w:t>
            </w:r>
          </w:p>
        </w:tc>
        <w:tc>
          <w:tcPr>
            <w:tcW w:w="1701" w:type="dxa"/>
          </w:tcPr>
          <w:p w14:paraId="7342C324">
            <w:pPr>
              <w:spacing w:before="20" w:after="20"/>
            </w:pPr>
            <w:r>
              <w:rPr>
                <w:rFonts w:ascii="Arial" w:hAnsi="Arial" w:eastAsia="微软雅黑"/>
                <w:b w:val="0"/>
                <w:sz w:val="18"/>
              </w:rPr>
              <w:t>约620+名学生已测评</w:t>
            </w:r>
          </w:p>
        </w:tc>
      </w:tr>
    </w:tbl>
    <w:p w14:paraId="15FE2198"/>
    <w:p w14:paraId="5E749626">
      <w:pPr>
        <w:spacing w:before="0" w:after="120"/>
      </w:pPr>
      <w:r>
        <w:rPr>
          <w:rFonts w:ascii="Arial" w:hAnsi="Arial" w:eastAsia="微软雅黑"/>
          <w:b w:val="0"/>
          <w:i w:val="0"/>
          <w:sz w:val="22"/>
        </w:rPr>
        <w:t>八大/七大优势类型对照（详见附录D）：</w:t>
      </w:r>
    </w:p>
    <w:p>
      <w:pPr>
        <w:pStyle w:val="Heading3"/>
        <w:spacing w:after="120"/>
      </w:pPr>
      <w:r>
        <w:rPr>
          <w:b/>
          <w:sz w:val="24"/>
          <w:rFonts w:eastAsia="微软雅黑" w:ascii="Arial"/>
        </w:rPr>
        <w:t xml:space="preserve">T11 依恋增强版操作（V3.3新增）</w:t>
      </w:r>
    </w:p>
    <w:p>
      <w:pPr>
        <w:pStyle w:val="Normal"/>
        <w:spacing w:after="120"/>
      </w:pPr>
      <w:r>
        <w:rPr>
          <w:rFonts w:eastAsia="微软雅黑" w:ascii="Arial"/>
        </w:rPr>
        <w:t xml:space="preserve">在Step 1"优势定位"之后，增加一个"优势验证"环节——不是告诉学生"你有这个优势"，而是让学生通过具体活动"体验"到自己的优势。</w:t>
      </w:r>
    </w:p>
    <w:p>
      <w:pPr>
        <w:pStyle w:val="Normal"/>
        <w:spacing w:after="120"/>
      </w:pPr>
      <w:r>
        <w:rPr>
          <w:rFonts w:eastAsia="微软雅黑" w:ascii="Arial"/>
        </w:rPr>
        <w:t xml:space="preserve">依恋原理：对于不安全依恋的学生，语言肯定容易被质疑——"老师只是在安慰我"。但体验无法被否认。例如：对空间智能突出的学生，给他一个拼装任务让他"做出来"而不是"被告诉"。这种"体验到的能力感"比"被说出来的能力感"更深刻，因为它绕过了不安全依恋儿童的"认知防御"（我不值得被表扬），直接进入行动层面的自我确认。</w:t>
      </w:r>
    </w:p>
    <w:p>
      <w:pPr>
        <w:pStyle w:val="Normal"/>
        <w:spacing w:after="120"/>
      </w:pPr>
      <w:r>
        <w:rPr>
          <w:rFonts w:eastAsia="微软雅黑" w:ascii="Arial"/>
        </w:rPr>
        <w:t xml:space="preserve">操作示例：(1)身体-动觉型学生→分配一个需要身体协调的小任务（如整理体育器材）；(2)人际型学生→让他帮助一位更小的同学完成一件事；(3)逻辑-数学型学生→给他一道"需要自己想出来"的趣味数学题；(4)音乐型学生→让他为班级选定一首午休背景音乐。任务完成后，不说"你真棒"，而是问——"你觉得你刚才做了什么让你自己觉得挺厉害？"引导他自己命名优势体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835"/>
        <w:gridCol w:w="1984"/>
        <w:gridCol w:w="2268"/>
      </w:tblGrid>
      <w:tr w14:paraId="32CC9FCF">
        <w:trPr>
          <w:jc w:val="center"/>
        </w:trPr>
        <w:tc>
          <w:tcPr>
            <w:tcW w:w="1984" w:type="dxa"/>
            <w:shd w:val="clear" w:color="auto" w:fill="2E5984"/>
          </w:tcPr>
          <w:p w14:paraId="44A43334">
            <w:pPr>
              <w:spacing w:before="20" w:after="20"/>
            </w:pPr>
            <w:r>
              <w:rPr>
                <w:rFonts w:ascii="Arial" w:hAnsi="Arial" w:eastAsia="微软雅黑"/>
                <w:b/>
                <w:color w:val="FFFFFF"/>
                <w:sz w:val="18"/>
              </w:rPr>
              <w:t>1-2年级（8类）</w:t>
            </w:r>
          </w:p>
        </w:tc>
        <w:tc>
          <w:tcPr>
            <w:tcW w:w="2835" w:type="dxa"/>
            <w:shd w:val="clear" w:color="auto" w:fill="2E5984"/>
          </w:tcPr>
          <w:p w14:paraId="7EEA0092">
            <w:pPr>
              <w:spacing w:before="20" w:after="20"/>
            </w:pPr>
            <w:r>
              <w:rPr>
                <w:rFonts w:ascii="Arial" w:hAnsi="Arial" w:eastAsia="微软雅黑"/>
                <w:b/>
                <w:color w:val="FFFFFF"/>
                <w:sz w:val="18"/>
              </w:rPr>
              <w:t>核心特征</w:t>
            </w:r>
          </w:p>
        </w:tc>
        <w:tc>
          <w:tcPr>
            <w:tcW w:w="1984" w:type="dxa"/>
            <w:shd w:val="clear" w:color="auto" w:fill="2E5984"/>
          </w:tcPr>
          <w:p w14:paraId="472EF824">
            <w:pPr>
              <w:spacing w:before="20" w:after="20"/>
            </w:pPr>
            <w:r>
              <w:rPr>
                <w:rFonts w:ascii="Arial" w:hAnsi="Arial" w:eastAsia="微软雅黑"/>
                <w:b/>
                <w:color w:val="FFFFFF"/>
                <w:sz w:val="18"/>
              </w:rPr>
              <w:t>3-6年级（7类）</w:t>
            </w:r>
          </w:p>
        </w:tc>
        <w:tc>
          <w:tcPr>
            <w:tcW w:w="2268" w:type="dxa"/>
            <w:shd w:val="clear" w:color="auto" w:fill="2E5984"/>
          </w:tcPr>
          <w:p w14:paraId="01DCC577">
            <w:pPr>
              <w:spacing w:before="20" w:after="20"/>
            </w:pPr>
            <w:r>
              <w:rPr>
                <w:rFonts w:ascii="Arial" w:hAnsi="Arial" w:eastAsia="微软雅黑"/>
                <w:b/>
                <w:color w:val="FFFFFF"/>
                <w:sz w:val="18"/>
              </w:rPr>
              <w:t>核心特征</w:t>
            </w:r>
          </w:p>
        </w:tc>
      </w:tr>
      <w:tr w14:paraId="4F401C70">
        <w:trPr>
          <w:jc w:val="center"/>
        </w:trPr>
        <w:tc>
          <w:tcPr>
            <w:tcW w:w="1984" w:type="dxa"/>
            <w:shd w:val="clear" w:color="auto" w:fill="E8F0F8"/>
          </w:tcPr>
          <w:p w14:paraId="1D2EF37B">
            <w:pPr>
              <w:spacing w:before="20" w:after="20"/>
            </w:pPr>
            <w:r>
              <w:rPr>
                <w:rFonts w:ascii="Arial" w:hAnsi="Arial" w:eastAsia="微软雅黑"/>
                <w:b/>
                <w:sz w:val="18"/>
              </w:rPr>
              <w:t>语言智能</w:t>
            </w:r>
          </w:p>
        </w:tc>
        <w:tc>
          <w:tcPr>
            <w:tcW w:w="2835" w:type="dxa"/>
          </w:tcPr>
          <w:p w14:paraId="7934B4D2">
            <w:pPr>
              <w:spacing w:before="20" w:after="20"/>
            </w:pPr>
            <w:r>
              <w:rPr>
                <w:rFonts w:ascii="Arial" w:hAnsi="Arial" w:eastAsia="微软雅黑"/>
                <w:b w:val="0"/>
                <w:sz w:val="18"/>
              </w:rPr>
              <w:t>对文字敏感，喜欢表达和编故事</w:t>
            </w:r>
          </w:p>
        </w:tc>
        <w:tc>
          <w:tcPr>
            <w:tcW w:w="1984" w:type="dxa"/>
            <w:shd w:val="clear" w:color="auto" w:fill="E8F0F8"/>
          </w:tcPr>
          <w:p w14:paraId="1AEE55E2">
            <w:pPr>
              <w:spacing w:before="20" w:after="20"/>
            </w:pPr>
            <w:r>
              <w:rPr>
                <w:rFonts w:ascii="Arial" w:hAnsi="Arial" w:eastAsia="微软雅黑"/>
                <w:b/>
                <w:sz w:val="18"/>
              </w:rPr>
              <w:t>语言才能</w:t>
            </w:r>
          </w:p>
        </w:tc>
        <w:tc>
          <w:tcPr>
            <w:tcW w:w="2268" w:type="dxa"/>
          </w:tcPr>
          <w:p w14:paraId="37C0121C">
            <w:pPr>
              <w:spacing w:before="20" w:after="20"/>
            </w:pPr>
            <w:r>
              <w:rPr>
                <w:rFonts w:ascii="Arial" w:hAnsi="Arial" w:eastAsia="微软雅黑"/>
                <w:b w:val="0"/>
                <w:sz w:val="18"/>
              </w:rPr>
              <w:t>善于表达、描述，对文字敏感</w:t>
            </w:r>
          </w:p>
        </w:tc>
      </w:tr>
      <w:tr w14:paraId="719F0E40">
        <w:trPr>
          <w:jc w:val="center"/>
        </w:trPr>
        <w:tc>
          <w:tcPr>
            <w:tcW w:w="1984" w:type="dxa"/>
            <w:shd w:val="clear" w:color="auto" w:fill="E8F0F8"/>
          </w:tcPr>
          <w:p w14:paraId="0B110328">
            <w:pPr>
              <w:spacing w:before="20" w:after="20"/>
            </w:pPr>
            <w:r>
              <w:rPr>
                <w:rFonts w:ascii="Arial" w:hAnsi="Arial" w:eastAsia="微软雅黑"/>
                <w:b/>
                <w:sz w:val="18"/>
              </w:rPr>
              <w:t>逻辑-数学智能</w:t>
            </w:r>
          </w:p>
        </w:tc>
        <w:tc>
          <w:tcPr>
            <w:tcW w:w="2835" w:type="dxa"/>
          </w:tcPr>
          <w:p w14:paraId="52AC69A6">
            <w:pPr>
              <w:spacing w:before="20" w:after="20"/>
            </w:pPr>
            <w:r>
              <w:rPr>
                <w:rFonts w:ascii="Arial" w:hAnsi="Arial" w:eastAsia="微软雅黑"/>
                <w:b w:val="0"/>
                <w:sz w:val="18"/>
              </w:rPr>
              <w:t>对数字规律感兴趣，喜欢逻辑推理</w:t>
            </w:r>
          </w:p>
        </w:tc>
        <w:tc>
          <w:tcPr>
            <w:tcW w:w="1984" w:type="dxa"/>
            <w:shd w:val="clear" w:color="auto" w:fill="E8F0F8"/>
          </w:tcPr>
          <w:p w14:paraId="6A312899">
            <w:pPr>
              <w:spacing w:before="20" w:after="20"/>
            </w:pPr>
            <w:r>
              <w:rPr>
                <w:rFonts w:ascii="Arial" w:hAnsi="Arial" w:eastAsia="微软雅黑"/>
                <w:b/>
                <w:sz w:val="18"/>
              </w:rPr>
              <w:t>逻辑-数学才能</w:t>
            </w:r>
          </w:p>
        </w:tc>
        <w:tc>
          <w:tcPr>
            <w:tcW w:w="2268" w:type="dxa"/>
          </w:tcPr>
          <w:p w14:paraId="630B3D0F">
            <w:pPr>
              <w:spacing w:before="20" w:after="20"/>
            </w:pPr>
            <w:r>
              <w:rPr>
                <w:rFonts w:ascii="Arial" w:hAnsi="Arial" w:eastAsia="微软雅黑"/>
                <w:b w:val="0"/>
                <w:sz w:val="18"/>
              </w:rPr>
              <w:t>喜欢推理归类，理解抽象关系</w:t>
            </w:r>
          </w:p>
        </w:tc>
      </w:tr>
      <w:tr w14:paraId="0E86C1F1">
        <w:trPr>
          <w:jc w:val="center"/>
        </w:trPr>
        <w:tc>
          <w:tcPr>
            <w:tcW w:w="1984" w:type="dxa"/>
            <w:shd w:val="clear" w:color="auto" w:fill="E8F0F8"/>
          </w:tcPr>
          <w:p w14:paraId="7694C982">
            <w:pPr>
              <w:spacing w:before="20" w:after="20"/>
            </w:pPr>
            <w:r>
              <w:rPr>
                <w:rFonts w:ascii="Arial" w:hAnsi="Arial" w:eastAsia="微软雅黑"/>
                <w:b/>
                <w:sz w:val="18"/>
              </w:rPr>
              <w:t>人际智能</w:t>
            </w:r>
          </w:p>
        </w:tc>
        <w:tc>
          <w:tcPr>
            <w:tcW w:w="2835" w:type="dxa"/>
          </w:tcPr>
          <w:p w14:paraId="01ADB084">
            <w:pPr>
              <w:spacing w:before="20" w:after="20"/>
            </w:pPr>
            <w:r>
              <w:rPr>
                <w:rFonts w:ascii="Arial" w:hAnsi="Arial" w:eastAsia="微软雅黑"/>
                <w:b w:val="0"/>
                <w:sz w:val="18"/>
              </w:rPr>
              <w:t>善于交往，关注他人情绪和需求</w:t>
            </w:r>
          </w:p>
        </w:tc>
        <w:tc>
          <w:tcPr>
            <w:tcW w:w="1984" w:type="dxa"/>
            <w:shd w:val="clear" w:color="auto" w:fill="E8F0F8"/>
          </w:tcPr>
          <w:p w14:paraId="06D41EAF">
            <w:pPr>
              <w:spacing w:before="20" w:after="20"/>
            </w:pPr>
            <w:r>
              <w:rPr>
                <w:rFonts w:ascii="Arial" w:hAnsi="Arial" w:eastAsia="微软雅黑"/>
                <w:b/>
                <w:sz w:val="18"/>
              </w:rPr>
              <w:t>认识他人才能</w:t>
            </w:r>
          </w:p>
        </w:tc>
        <w:tc>
          <w:tcPr>
            <w:tcW w:w="2268" w:type="dxa"/>
          </w:tcPr>
          <w:p w14:paraId="5E31B484">
            <w:pPr>
              <w:spacing w:before="20" w:after="20"/>
            </w:pPr>
            <w:r>
              <w:rPr>
                <w:rFonts w:ascii="Arial" w:hAnsi="Arial" w:eastAsia="微软雅黑"/>
                <w:b w:val="0"/>
                <w:sz w:val="18"/>
              </w:rPr>
              <w:t>善于观察他人，理解情感动机</w:t>
            </w:r>
          </w:p>
        </w:tc>
      </w:tr>
      <w:tr w14:paraId="238E8DEE">
        <w:trPr>
          <w:jc w:val="center"/>
        </w:trPr>
        <w:tc>
          <w:tcPr>
            <w:tcW w:w="1984" w:type="dxa"/>
            <w:shd w:val="clear" w:color="auto" w:fill="E8F0F8"/>
          </w:tcPr>
          <w:p w14:paraId="55388C57">
            <w:pPr>
              <w:spacing w:before="20" w:after="20"/>
            </w:pPr>
            <w:r>
              <w:rPr>
                <w:rFonts w:ascii="Arial" w:hAnsi="Arial" w:eastAsia="微软雅黑"/>
                <w:b/>
                <w:sz w:val="18"/>
              </w:rPr>
              <w:t>身体动觉智能</w:t>
            </w:r>
          </w:p>
        </w:tc>
        <w:tc>
          <w:tcPr>
            <w:tcW w:w="2835" w:type="dxa"/>
          </w:tcPr>
          <w:p w14:paraId="738C3E44">
            <w:pPr>
              <w:spacing w:before="20" w:after="20"/>
            </w:pPr>
            <w:r>
              <w:rPr>
                <w:rFonts w:ascii="Arial" w:hAnsi="Arial" w:eastAsia="微软雅黑"/>
                <w:b w:val="0"/>
                <w:sz w:val="18"/>
              </w:rPr>
              <w:t>身体协调性好，喜欢运动动手</w:t>
            </w:r>
          </w:p>
        </w:tc>
        <w:tc>
          <w:tcPr>
            <w:tcW w:w="1984" w:type="dxa"/>
            <w:shd w:val="clear" w:color="auto" w:fill="E8F0F8"/>
          </w:tcPr>
          <w:p w14:paraId="27B497D5">
            <w:pPr>
              <w:spacing w:before="20" w:after="20"/>
            </w:pPr>
            <w:r>
              <w:rPr>
                <w:rFonts w:ascii="Arial" w:hAnsi="Arial" w:eastAsia="微软雅黑"/>
                <w:b/>
                <w:sz w:val="18"/>
              </w:rPr>
              <w:t>身体-动觉才能</w:t>
            </w:r>
          </w:p>
        </w:tc>
        <w:tc>
          <w:tcPr>
            <w:tcW w:w="2268" w:type="dxa"/>
          </w:tcPr>
          <w:p w14:paraId="1C5DBD0C">
            <w:pPr>
              <w:spacing w:before="20" w:after="20"/>
            </w:pPr>
            <w:r>
              <w:rPr>
                <w:rFonts w:ascii="Arial" w:hAnsi="Arial" w:eastAsia="微软雅黑"/>
                <w:b w:val="0"/>
                <w:sz w:val="18"/>
              </w:rPr>
              <w:t>控制身体好，善于动手操作</w:t>
            </w:r>
          </w:p>
        </w:tc>
      </w:tr>
      <w:tr w14:paraId="3D6A8D8D">
        <w:trPr>
          <w:jc w:val="center"/>
        </w:trPr>
        <w:tc>
          <w:tcPr>
            <w:tcW w:w="1984" w:type="dxa"/>
            <w:shd w:val="clear" w:color="auto" w:fill="E8F0F8"/>
          </w:tcPr>
          <w:p w14:paraId="1A5F3FFC">
            <w:pPr>
              <w:spacing w:before="20" w:after="20"/>
            </w:pPr>
            <w:r>
              <w:rPr>
                <w:rFonts w:ascii="Arial" w:hAnsi="Arial" w:eastAsia="微软雅黑"/>
                <w:b/>
                <w:sz w:val="18"/>
              </w:rPr>
              <w:t>视觉空间智能</w:t>
            </w:r>
          </w:p>
        </w:tc>
        <w:tc>
          <w:tcPr>
            <w:tcW w:w="2835" w:type="dxa"/>
          </w:tcPr>
          <w:p w14:paraId="2FC5A3C5">
            <w:pPr>
              <w:spacing w:before="20" w:after="20"/>
            </w:pPr>
            <w:r>
              <w:rPr>
                <w:rFonts w:ascii="Arial" w:hAnsi="Arial" w:eastAsia="微软雅黑"/>
                <w:b w:val="0"/>
                <w:sz w:val="18"/>
              </w:rPr>
              <w:t>想象力丰富，对图形色彩敏感</w:t>
            </w:r>
          </w:p>
        </w:tc>
        <w:tc>
          <w:tcPr>
            <w:tcW w:w="1984" w:type="dxa"/>
            <w:shd w:val="clear" w:color="auto" w:fill="E8F0F8"/>
          </w:tcPr>
          <w:p w14:paraId="66996679">
            <w:pPr>
              <w:spacing w:before="20" w:after="20"/>
            </w:pPr>
            <w:r>
              <w:rPr>
                <w:rFonts w:ascii="Arial" w:hAnsi="Arial" w:eastAsia="微软雅黑"/>
                <w:b/>
                <w:sz w:val="18"/>
              </w:rPr>
              <w:t>空间才能</w:t>
            </w:r>
          </w:p>
        </w:tc>
        <w:tc>
          <w:tcPr>
            <w:tcW w:w="2268" w:type="dxa"/>
          </w:tcPr>
          <w:p w14:paraId="64F201FD">
            <w:pPr>
              <w:spacing w:before="20" w:after="20"/>
            </w:pPr>
            <w:r>
              <w:rPr>
                <w:rFonts w:ascii="Arial" w:hAnsi="Arial" w:eastAsia="微软雅黑"/>
                <w:b w:val="0"/>
                <w:sz w:val="18"/>
              </w:rPr>
              <w:t>想象力丰富，善于图像思维</w:t>
            </w:r>
          </w:p>
        </w:tc>
      </w:tr>
      <w:tr w14:paraId="638F3A2F">
        <w:trPr>
          <w:jc w:val="center"/>
        </w:trPr>
        <w:tc>
          <w:tcPr>
            <w:tcW w:w="1984" w:type="dxa"/>
            <w:shd w:val="clear" w:color="auto" w:fill="E8F0F8"/>
          </w:tcPr>
          <w:p w14:paraId="3E1E7972">
            <w:pPr>
              <w:spacing w:before="20" w:after="20"/>
            </w:pPr>
            <w:r>
              <w:rPr>
                <w:rFonts w:ascii="Arial" w:hAnsi="Arial" w:eastAsia="微软雅黑"/>
                <w:b/>
                <w:sz w:val="18"/>
              </w:rPr>
              <w:t>音乐智能</w:t>
            </w:r>
          </w:p>
        </w:tc>
        <w:tc>
          <w:tcPr>
            <w:tcW w:w="2835" w:type="dxa"/>
          </w:tcPr>
          <w:p w14:paraId="40F0E414">
            <w:pPr>
              <w:spacing w:before="20" w:after="20"/>
            </w:pPr>
            <w:r>
              <w:rPr>
                <w:rFonts w:ascii="Arial" w:hAnsi="Arial" w:eastAsia="微软雅黑"/>
                <w:b w:val="0"/>
                <w:sz w:val="18"/>
              </w:rPr>
              <w:t>对声音节奏旋律敏感，喜欢唱歌</w:t>
            </w:r>
          </w:p>
        </w:tc>
        <w:tc>
          <w:tcPr>
            <w:tcW w:w="1984" w:type="dxa"/>
            <w:shd w:val="clear" w:color="auto" w:fill="E8F0F8"/>
          </w:tcPr>
          <w:p w14:paraId="04DAC06A">
            <w:pPr>
              <w:spacing w:before="20" w:after="20"/>
            </w:pPr>
            <w:r>
              <w:rPr>
                <w:rFonts w:ascii="Arial" w:hAnsi="Arial" w:eastAsia="微软雅黑"/>
                <w:b/>
                <w:sz w:val="18"/>
              </w:rPr>
              <w:t>音乐才能</w:t>
            </w:r>
          </w:p>
        </w:tc>
        <w:tc>
          <w:tcPr>
            <w:tcW w:w="2268" w:type="dxa"/>
          </w:tcPr>
          <w:p w14:paraId="6F628FAC">
            <w:pPr>
              <w:spacing w:before="20" w:after="20"/>
            </w:pPr>
            <w:r>
              <w:rPr>
                <w:rFonts w:ascii="Arial" w:hAnsi="Arial" w:eastAsia="微软雅黑"/>
                <w:b w:val="0"/>
                <w:sz w:val="18"/>
              </w:rPr>
              <w:t>对声音节奏敏感，专注聆听音乐</w:t>
            </w:r>
          </w:p>
        </w:tc>
      </w:tr>
      <w:tr w14:paraId="6D7C75C4">
        <w:trPr>
          <w:jc w:val="center"/>
        </w:trPr>
        <w:tc>
          <w:tcPr>
            <w:tcW w:w="1984" w:type="dxa"/>
            <w:shd w:val="clear" w:color="auto" w:fill="E8F0F8"/>
          </w:tcPr>
          <w:p w14:paraId="11892198">
            <w:pPr>
              <w:spacing w:before="20" w:after="20"/>
            </w:pPr>
            <w:r>
              <w:rPr>
                <w:rFonts w:ascii="Arial" w:hAnsi="Arial" w:eastAsia="微软雅黑"/>
                <w:b/>
                <w:sz w:val="18"/>
              </w:rPr>
              <w:t>自然认知智能</w:t>
            </w:r>
          </w:p>
        </w:tc>
        <w:tc>
          <w:tcPr>
            <w:tcW w:w="2835" w:type="dxa"/>
          </w:tcPr>
          <w:p w14:paraId="2B2254BB">
            <w:pPr>
              <w:spacing w:before="20" w:after="20"/>
            </w:pPr>
            <w:r>
              <w:rPr>
                <w:rFonts w:ascii="Arial" w:hAnsi="Arial" w:eastAsia="微软雅黑"/>
                <w:b w:val="0"/>
                <w:sz w:val="18"/>
              </w:rPr>
              <w:t>对大自然好奇，喜欢观察动植物</w:t>
            </w:r>
          </w:p>
        </w:tc>
        <w:tc>
          <w:tcPr>
            <w:tcW w:w="1984" w:type="dxa"/>
          </w:tcPr>
          <w:p w14:paraId="28E75173">
            <w:pPr>
              <w:spacing w:before="20" w:after="20"/>
            </w:pPr>
            <w:r>
              <w:rPr>
                <w:rFonts w:ascii="Arial" w:hAnsi="Arial" w:eastAsia="微软雅黑"/>
                <w:b w:val="0"/>
                <w:sz w:val="18"/>
              </w:rPr>
              <w:t>—</w:t>
            </w:r>
          </w:p>
        </w:tc>
        <w:tc>
          <w:tcPr>
            <w:tcW w:w="2268" w:type="dxa"/>
          </w:tcPr>
          <w:p w14:paraId="248F8EF3">
            <w:pPr>
              <w:spacing w:before="20" w:after="20"/>
            </w:pPr>
            <w:r>
              <w:rPr>
                <w:rFonts w:ascii="Arial" w:hAnsi="Arial" w:eastAsia="微软雅黑"/>
                <w:b w:val="0"/>
                <w:sz w:val="18"/>
              </w:rPr>
              <w:t>（3-6年级无此维度）</w:t>
            </w:r>
          </w:p>
        </w:tc>
      </w:tr>
      <w:tr w14:paraId="3B63E15F">
        <w:trPr>
          <w:jc w:val="center"/>
        </w:trPr>
        <w:tc>
          <w:tcPr>
            <w:tcW w:w="1984" w:type="dxa"/>
            <w:shd w:val="clear" w:color="auto" w:fill="E8F0F8"/>
          </w:tcPr>
          <w:p w14:paraId="2BEF5768">
            <w:pPr>
              <w:spacing w:before="20" w:after="20"/>
            </w:pPr>
            <w:r>
              <w:rPr>
                <w:rFonts w:ascii="Arial" w:hAnsi="Arial" w:eastAsia="微软雅黑"/>
                <w:b/>
                <w:sz w:val="18"/>
              </w:rPr>
              <w:t>自我认知智能</w:t>
            </w:r>
          </w:p>
        </w:tc>
        <w:tc>
          <w:tcPr>
            <w:tcW w:w="2835" w:type="dxa"/>
          </w:tcPr>
          <w:p w14:paraId="7F114733">
            <w:pPr>
              <w:spacing w:before="20" w:after="20"/>
            </w:pPr>
            <w:r>
              <w:rPr>
                <w:rFonts w:ascii="Arial" w:hAnsi="Arial" w:eastAsia="微软雅黑"/>
                <w:b w:val="0"/>
                <w:sz w:val="18"/>
              </w:rPr>
              <w:t>认识自己的情绪喜好，有反思能力</w:t>
            </w:r>
          </w:p>
        </w:tc>
        <w:tc>
          <w:tcPr>
            <w:tcW w:w="1984" w:type="dxa"/>
            <w:shd w:val="clear" w:color="auto" w:fill="E8F0F8"/>
          </w:tcPr>
          <w:p w14:paraId="453B940C">
            <w:pPr>
              <w:spacing w:before="20" w:after="20"/>
            </w:pPr>
            <w:r>
              <w:rPr>
                <w:rFonts w:ascii="Arial" w:hAnsi="Arial" w:eastAsia="微软雅黑"/>
                <w:b/>
                <w:sz w:val="18"/>
              </w:rPr>
              <w:t>自我认识才能</w:t>
            </w:r>
          </w:p>
        </w:tc>
        <w:tc>
          <w:tcPr>
            <w:tcW w:w="2268" w:type="dxa"/>
          </w:tcPr>
          <w:p w14:paraId="46BA1F63">
            <w:pPr>
              <w:spacing w:before="20" w:after="20"/>
            </w:pPr>
            <w:r>
              <w:rPr>
                <w:rFonts w:ascii="Arial" w:hAnsi="Arial" w:eastAsia="微软雅黑"/>
                <w:b w:val="0"/>
                <w:sz w:val="18"/>
              </w:rPr>
              <w:t>深刻自我反思，了解自身情感</w:t>
            </w:r>
          </w:p>
        </w:tc>
      </w:tr>
    </w:tbl>
    <w:p w14:paraId="5EE37DA8"/>
    <w:p w14:paraId="2D7E15F3">
      <w:pPr>
        <w:spacing w:before="0" w:after="120"/>
      </w:pPr>
      <w:r>
        <w:rPr>
          <w:rFonts w:ascii="Arial" w:hAnsi="Arial" w:eastAsia="微软雅黑"/>
          <w:b w:val="0"/>
          <w:i w:val="0"/>
          <w:sz w:val="22"/>
        </w:rPr>
        <w:t>优势测评在诊断流程中的定位：在S2分层评估完成后，调取该生的优势测评结果（如未测评则安排测评），确定其Top2-3优势类型。这一信息将直接影响S4方案制定中的技术选择——见第4章T11「优势锚定法」。</w:t>
      </w:r>
    </w:p>
    <w:p w14:paraId="6E46D538">
      <w:r>
        <w:br w:type="page"/>
      </w:r>
    </w:p>
    <w:p w14:paraId="73ABD31B">
      <w:pPr>
        <w:pStyle w:val="4"/>
        <w:spacing w:after="120"/>
      </w:pPr>
      <w:r>
        <w:rPr>
          <w:b/>
        </w:rPr>
        <w:t>3.9  筛查工具包：标准化数据采集工具（V3.2新增）</w:t>
      </w:r>
    </w:p>
    <w:p w14:paraId="04D5CB8F">
      <w:pPr>
        <w:spacing w:after="120"/>
      </w:pPr>
      <w:r>
        <w:t>V3.2正式纳入小学部调研方案中的6项标准化筛查工具（Q01-Q06），形成从普查到深研到反馈的完整数据闭环。</w:t>
      </w:r>
    </w:p>
    <w:p w14:paraId="08160F9D">
      <w:pPr>
        <w:spacing w:after="120"/>
      </w:pPr>
      <w:r>
        <w:t>使用原则：(1)每学期初用Q01完成全班普查，建立班级问题分布基线；(2)Q02仅用于L2/L3级学生；(3)Q03+Q04学期末使用，数据用于手册迭代（见6.4）；(4)Q06由学生每月最后一周班会课自评，用于6.2双轨追踪。</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700"/>
        <w:gridCol w:w="2200"/>
        <w:gridCol w:w="2400"/>
        <w:gridCol w:w="1800"/>
        <w:gridCol w:w="1900"/>
      </w:tblGrid>
      <w:tr w14:paraId="6D741C64">
        <w:tc>
          <w:tcPr>
            <w:tcW w:w="700" w:type="dxa"/>
            <w:shd w:val="clear" w:color="auto" w:fill="2E5984"/>
          </w:tcPr>
          <w:p w14:paraId="0AC3407A">
            <w:pPr>
              <w:spacing w:after="60"/>
            </w:pPr>
            <w:r>
              <w:rPr>
                <w:b/>
                <w:color w:val="FFFFFF"/>
              </w:rPr>
              <w:t>工具</w:t>
            </w:r>
          </w:p>
        </w:tc>
        <w:tc>
          <w:tcPr>
            <w:tcW w:w="2200" w:type="dxa"/>
            <w:shd w:val="clear" w:color="auto" w:fill="2E5984"/>
          </w:tcPr>
          <w:p w14:paraId="11924C3E">
            <w:pPr>
              <w:spacing w:after="60"/>
            </w:pPr>
            <w:r>
              <w:rPr>
                <w:b/>
                <w:color w:val="FFFFFF"/>
              </w:rPr>
              <w:t>工具名称</w:t>
            </w:r>
          </w:p>
        </w:tc>
        <w:tc>
          <w:tcPr>
            <w:tcW w:w="2400" w:type="dxa"/>
            <w:shd w:val="clear" w:color="auto" w:fill="2E5984"/>
          </w:tcPr>
          <w:p w14:paraId="5C97855B">
            <w:pPr>
              <w:spacing w:after="60"/>
            </w:pPr>
            <w:r>
              <w:rPr>
                <w:b/>
                <w:color w:val="FFFFFF"/>
              </w:rPr>
              <w:t>用途</w:t>
            </w:r>
          </w:p>
        </w:tc>
        <w:tc>
          <w:tcPr>
            <w:tcW w:w="1800" w:type="dxa"/>
            <w:shd w:val="clear" w:color="auto" w:fill="2E5984"/>
          </w:tcPr>
          <w:p w14:paraId="616D72EA">
            <w:pPr>
              <w:spacing w:after="60"/>
            </w:pPr>
            <w:r>
              <w:rPr>
                <w:b/>
                <w:color w:val="FFFFFF"/>
              </w:rPr>
              <w:t>对应手册</w:t>
            </w:r>
          </w:p>
        </w:tc>
        <w:tc>
          <w:tcPr>
            <w:tcW w:w="1900" w:type="dxa"/>
            <w:shd w:val="clear" w:color="auto" w:fill="2E5984"/>
          </w:tcPr>
          <w:p w14:paraId="0C93C766">
            <w:pPr>
              <w:spacing w:after="60"/>
            </w:pPr>
            <w:r>
              <w:rPr>
                <w:b/>
                <w:color w:val="FFFFFF"/>
              </w:rPr>
              <w:t>填写人/时长</w:t>
            </w:r>
          </w:p>
        </w:tc>
      </w:tr>
      <w:tr w14:paraId="752A92DC">
        <w:tc>
          <w:tcPr>
            <w:tcW w:w="700" w:type="dxa"/>
          </w:tcPr>
          <w:p w14:paraId="271DFCB4">
            <w:pPr>
              <w:spacing w:after="60"/>
            </w:pPr>
            <w:r>
              <w:t>Q01</w:t>
            </w:r>
          </w:p>
        </w:tc>
        <w:tc>
          <w:tcPr>
            <w:tcW w:w="2200" w:type="dxa"/>
          </w:tcPr>
          <w:p w14:paraId="24EBF8DD">
            <w:pPr>
              <w:spacing w:after="60"/>
            </w:pPr>
            <w:r>
              <w:t>班主任班级学生问题普查表</w:t>
            </w:r>
          </w:p>
        </w:tc>
        <w:tc>
          <w:tcPr>
            <w:tcW w:w="2400" w:type="dxa"/>
          </w:tcPr>
          <w:p w14:paraId="288E36AA">
            <w:pPr>
              <w:spacing w:after="60"/>
            </w:pPr>
            <w:r>
              <w:t>全班逐生勾选五类十五型编码，标注L1/L2/L3</w:t>
            </w:r>
          </w:p>
        </w:tc>
        <w:tc>
          <w:tcPr>
            <w:tcW w:w="1800" w:type="dxa"/>
          </w:tcPr>
          <w:p w14:paraId="0445CCB7">
            <w:pPr>
              <w:spacing w:after="60"/>
            </w:pPr>
            <w:r>
              <w:t>3.2 + 3.6</w:t>
            </w:r>
          </w:p>
        </w:tc>
        <w:tc>
          <w:tcPr>
            <w:tcW w:w="1900" w:type="dxa"/>
          </w:tcPr>
          <w:p w14:paraId="4AEFD8E5">
            <w:pPr>
              <w:spacing w:after="60"/>
            </w:pPr>
            <w:r>
              <w:t>班主任 / ~20分钟/班</w:t>
            </w:r>
          </w:p>
        </w:tc>
      </w:tr>
      <w:tr w14:paraId="7B9BD0D8">
        <w:tc>
          <w:tcPr>
            <w:tcW w:w="700" w:type="dxa"/>
          </w:tcPr>
          <w:p w14:paraId="36F37885">
            <w:pPr>
              <w:spacing w:after="60"/>
            </w:pPr>
            <w:r>
              <w:t>Q02</w:t>
            </w:r>
          </w:p>
        </w:tc>
        <w:tc>
          <w:tcPr>
            <w:tcW w:w="2200" w:type="dxa"/>
          </w:tcPr>
          <w:p w14:paraId="218EC47E">
            <w:pPr>
              <w:spacing w:after="60"/>
            </w:pPr>
            <w:r>
              <w:t>重点关注学生个案信息采集表</w:t>
            </w:r>
          </w:p>
        </w:tc>
        <w:tc>
          <w:tcPr>
            <w:tcW w:w="2400" w:type="dxa"/>
          </w:tcPr>
          <w:p w14:paraId="58E277F7">
            <w:pPr>
              <w:spacing w:after="60"/>
            </w:pPr>
            <w:r>
              <w:t>L2/L3深度采集：五维筛查+六维评估+优势测评+家庭+已实施干预</w:t>
            </w:r>
          </w:p>
        </w:tc>
        <w:tc>
          <w:tcPr>
            <w:tcW w:w="1800" w:type="dxa"/>
          </w:tcPr>
          <w:p w14:paraId="38B18535">
            <w:pPr>
              <w:spacing w:after="60"/>
            </w:pPr>
            <w:r>
              <w:t>3.4+3.7+3.8</w:t>
            </w:r>
          </w:p>
        </w:tc>
        <w:tc>
          <w:tcPr>
            <w:tcW w:w="1900" w:type="dxa"/>
          </w:tcPr>
          <w:p w14:paraId="758FECD7">
            <w:pPr>
              <w:spacing w:after="60"/>
            </w:pPr>
            <w:r>
              <w:t>班主任 / ~30分钟/生</w:t>
            </w:r>
          </w:p>
        </w:tc>
      </w:tr>
      <w:tr w14:paraId="059C6D5C">
        <w:tc>
          <w:tcPr>
            <w:tcW w:w="700" w:type="dxa"/>
          </w:tcPr>
          <w:p w14:paraId="7819B01D">
            <w:pPr>
              <w:spacing w:after="60"/>
            </w:pPr>
            <w:r>
              <w:t>Q03</w:t>
            </w:r>
          </w:p>
        </w:tc>
        <w:tc>
          <w:tcPr>
            <w:tcW w:w="2200" w:type="dxa"/>
          </w:tcPr>
          <w:p w14:paraId="5FC71181">
            <w:pPr>
              <w:spacing w:after="60"/>
            </w:pPr>
            <w:r>
              <w:t>班主任干预能力自评问卷</w:t>
            </w:r>
          </w:p>
        </w:tc>
        <w:tc>
          <w:tcPr>
            <w:tcW w:w="2400" w:type="dxa"/>
          </w:tcPr>
          <w:p w14:paraId="76F4D0F9">
            <w:pPr>
              <w:spacing w:after="60"/>
            </w:pPr>
            <w:r>
              <w:t>识别能力5题+诊断5题+干预5题+资源需求5题</w:t>
            </w:r>
          </w:p>
        </w:tc>
        <w:tc>
          <w:tcPr>
            <w:tcW w:w="1800" w:type="dxa"/>
          </w:tcPr>
          <w:p w14:paraId="0FC14F59">
            <w:pPr>
              <w:spacing w:after="60"/>
            </w:pPr>
            <w:r>
              <w:t>第4章+第5章</w:t>
            </w:r>
          </w:p>
        </w:tc>
        <w:tc>
          <w:tcPr>
            <w:tcW w:w="1900" w:type="dxa"/>
          </w:tcPr>
          <w:p w14:paraId="22077517">
            <w:pPr>
              <w:spacing w:after="60"/>
            </w:pPr>
            <w:r>
              <w:t>全体班主任 / ~15分钟</w:t>
            </w:r>
          </w:p>
        </w:tc>
      </w:tr>
      <w:tr w14:paraId="4546E7BC">
        <w:tc>
          <w:tcPr>
            <w:tcW w:w="700" w:type="dxa"/>
          </w:tcPr>
          <w:p w14:paraId="23460E68">
            <w:pPr>
              <w:spacing w:after="60"/>
            </w:pPr>
            <w:r>
              <w:t>Q04</w:t>
            </w:r>
          </w:p>
        </w:tc>
        <w:tc>
          <w:tcPr>
            <w:tcW w:w="2200" w:type="dxa"/>
          </w:tcPr>
          <w:p w14:paraId="68CA0595">
            <w:pPr>
              <w:spacing w:after="60"/>
            </w:pPr>
            <w:r>
              <w:t>班主任半结构化访谈提纲</w:t>
            </w:r>
          </w:p>
        </w:tc>
        <w:tc>
          <w:tcPr>
            <w:tcW w:w="2400" w:type="dxa"/>
          </w:tcPr>
          <w:p w14:paraId="471482DC">
            <w:pPr>
              <w:spacing w:after="60"/>
            </w:pPr>
            <w:r>
              <w:t>深度反馈：棘手学生类型、手册好用/难用原因、最大困难、改进建议</w:t>
            </w:r>
          </w:p>
        </w:tc>
        <w:tc>
          <w:tcPr>
            <w:tcW w:w="1800" w:type="dxa"/>
          </w:tcPr>
          <w:p w14:paraId="3F491403">
            <w:pPr>
              <w:spacing w:after="60"/>
            </w:pPr>
            <w:r>
              <w:t>全手册反馈</w:t>
            </w:r>
          </w:p>
        </w:tc>
        <w:tc>
          <w:tcPr>
            <w:tcW w:w="1900" w:type="dxa"/>
          </w:tcPr>
          <w:p w14:paraId="3F45966D">
            <w:pPr>
              <w:spacing w:after="60"/>
            </w:pPr>
            <w:r>
              <w:t>调研组 / ~30分钟/人</w:t>
            </w:r>
          </w:p>
        </w:tc>
      </w:tr>
      <w:tr w14:paraId="64DAB7EF">
        <w:tc>
          <w:tcPr>
            <w:tcW w:w="700" w:type="dxa"/>
          </w:tcPr>
          <w:p w14:paraId="718F2F96">
            <w:pPr>
              <w:spacing w:after="60"/>
            </w:pPr>
            <w:r>
              <w:t>Q05</w:t>
            </w:r>
          </w:p>
        </w:tc>
        <w:tc>
          <w:tcPr>
            <w:tcW w:w="2200" w:type="dxa"/>
          </w:tcPr>
          <w:p w14:paraId="25513A33">
            <w:pPr>
              <w:spacing w:after="60"/>
            </w:pPr>
            <w:r>
              <w:t>家长沟通记录模板</w:t>
            </w:r>
          </w:p>
        </w:tc>
        <w:tc>
          <w:tcPr>
            <w:tcW w:w="2400" w:type="dxa"/>
          </w:tcPr>
          <w:p w14:paraId="1AE4687D">
            <w:pPr>
              <w:spacing w:after="60"/>
            </w:pPr>
            <w:r>
              <w:t>标准化家校沟通：时间/方式/家长反馈/家庭变化/配合意愿</w:t>
            </w:r>
          </w:p>
        </w:tc>
        <w:tc>
          <w:tcPr>
            <w:tcW w:w="1800" w:type="dxa"/>
          </w:tcPr>
          <w:p w14:paraId="47929422">
            <w:pPr>
              <w:spacing w:after="60"/>
            </w:pPr>
            <w:r>
              <w:t>5.2 S2分层评估</w:t>
            </w:r>
          </w:p>
        </w:tc>
        <w:tc>
          <w:tcPr>
            <w:tcW w:w="1900" w:type="dxa"/>
          </w:tcPr>
          <w:p w14:paraId="63F6E67A">
            <w:pPr>
              <w:spacing w:after="60"/>
            </w:pPr>
            <w:r>
              <w:t>班主任 / L2/L3每学期≥1次</w:t>
            </w:r>
          </w:p>
        </w:tc>
      </w:tr>
      <w:tr w14:paraId="571306EA">
        <w:tc>
          <w:tcPr>
            <w:tcW w:w="700" w:type="dxa"/>
          </w:tcPr>
          <w:p w14:paraId="369BBF32">
            <w:pPr>
              <w:spacing w:after="60"/>
            </w:pPr>
            <w:r>
              <w:t>Q06</w:t>
            </w:r>
          </w:p>
        </w:tc>
        <w:tc>
          <w:tcPr>
            <w:tcW w:w="2200" w:type="dxa"/>
          </w:tcPr>
          <w:p w14:paraId="39A34648">
            <w:pPr>
              <w:spacing w:after="60"/>
            </w:pPr>
            <w:r>
              <w:t>班级能量场自评表（学生版）</w:t>
            </w:r>
          </w:p>
        </w:tc>
        <w:tc>
          <w:tcPr>
            <w:tcW w:w="2400" w:type="dxa"/>
          </w:tcPr>
          <w:p w14:paraId="47C2B293">
            <w:pPr>
              <w:spacing w:after="60"/>
            </w:pPr>
            <w:r>
              <w:t>五星自评：自我管理/教育/引导/实现/升级</w:t>
            </w:r>
          </w:p>
        </w:tc>
        <w:tc>
          <w:tcPr>
            <w:tcW w:w="1800" w:type="dxa"/>
          </w:tcPr>
          <w:p w14:paraId="54EBFA16">
            <w:pPr>
              <w:spacing w:after="60"/>
            </w:pPr>
            <w:r>
              <w:t>6.2双轨监测</w:t>
            </w:r>
          </w:p>
        </w:tc>
        <w:tc>
          <w:tcPr>
            <w:tcW w:w="1900" w:type="dxa"/>
          </w:tcPr>
          <w:p w14:paraId="0D92AA8D">
            <w:pPr>
              <w:spacing w:after="60"/>
            </w:pPr>
            <w:r>
              <w:t>3-6年级学生 / ~15分钟/班</w:t>
            </w:r>
          </w:p>
        </w:tc>
      </w:tr>
    </w:tbl>
    <w:p w14:paraId="612651F5">
      <w:pPr>
        <w:spacing w:after="120"/>
      </w:pPr>
      <w:r>
        <w:t>说明：Q01-Q06具体模板由班主任赋能中心统一提供并定期更新。各模板与手册现有附录（B快速筛查清单、C六维评估、D优势匹配表）对接，避免重复劳动。</w:t>
      </w:r>
    </w:p>
    <w:p w14:paraId="185DEF4D">
      <w:pPr>
        <w:pStyle w:val="3"/>
      </w:pPr>
      <w:r>
        <w:t>第4章  干预技术：标准操作程序</w:t>
      </w:r>
    </w:p>
    <w:p w14:paraId="6372950F">
      <w:pPr>
        <w:spacing w:before="0" w:after="120"/>
      </w:pPr>
      <w:r>
        <w:rPr>
          <w:rFonts w:ascii="Arial" w:hAnsi="Arial" w:eastAsia="微软雅黑"/>
          <w:b w:val="0"/>
          <w:i w:val="0"/>
          <w:sz w:val="22"/>
        </w:rPr>
        <w:t>每项技术按照统一格式编写：适用编码 → 操作步骤 → 预期效果 → 失败处理。所有技术均可在5分钟内开始首次使用。</w:t>
      </w:r>
    </w:p>
    <w:p w14:paraId="7282071E">
      <w:pPr>
        <w:pStyle w:val="4"/>
      </w:pPr>
      <w:r>
        <w:t>4.1  注意力训练类（A1）</w:t>
      </w:r>
    </w:p>
    <w:p w14:paraId="7B2B274C">
      <w:pPr>
        <w:pStyle w:val="5"/>
      </w:pPr>
      <w:r>
        <w:t>T1：定时器分段法</w:t>
      </w:r>
    </w:p>
    <w:p w14:paraId="7AF22534">
      <w:pPr>
        <w:spacing w:before="0" w:after="120"/>
      </w:pPr>
      <w:r>
        <w:rPr>
          <w:rFonts w:ascii="Arial" w:hAnsi="Arial" w:eastAsia="微软雅黑"/>
          <w:b w:val="0"/>
          <w:i w:val="0"/>
          <w:sz w:val="22"/>
        </w:rPr>
        <w:t>适用：A1注意力分散。</w:t>
      </w:r>
    </w:p>
    <w:p w14:paraId="1944535C">
      <w:pPr>
        <w:spacing w:before="0" w:after="120"/>
      </w:pPr>
      <w:r>
        <w:rPr>
          <w:rFonts w:ascii="Arial" w:hAnsi="Arial" w:eastAsia="微软雅黑"/>
          <w:b w:val="0"/>
          <w:i w:val="0"/>
          <w:sz w:val="22"/>
        </w:rPr>
        <w:t>操作：(1)把任务分成5-10分钟的小段，每段一个明确目标（如「把这一页生字写完」）；(2)用可视化定时器倒计时，让孩子能看到剩余时间；(3)完成一段休息2分钟，完成3段获得一个较大奖励。</w:t>
      </w:r>
    </w:p>
    <w:p w14:paraId="5947446A">
      <w:pPr>
        <w:spacing w:before="0" w:after="120"/>
      </w:pPr>
      <w:r>
        <w:rPr>
          <w:rFonts w:ascii="Arial" w:hAnsi="Arial" w:eastAsia="微软雅黑"/>
          <w:b w:val="0"/>
          <w:i w:val="0"/>
          <w:sz w:val="22"/>
        </w:rPr>
        <w:t>预期效果：1周内作业效率明显改善。</w:t>
      </w:r>
    </w:p>
    <w:p w14:paraId="5012687B">
      <w:pPr>
        <w:spacing w:before="0" w:after="120"/>
      </w:pPr>
      <w:r>
        <w:rPr>
          <w:rFonts w:ascii="Arial" w:hAnsi="Arial" w:eastAsia="微软雅黑"/>
          <w:b w:val="0"/>
          <w:i w:val="0"/>
          <w:sz w:val="22"/>
        </w:rPr>
        <w:t>失败处理：(1)段长缩短至3分钟甚至1分钟，目标改为「专注完成一段」而非「完成任务」；(2)如果仍然困难，先确认孩子是否因为难度超载——题目太难以致无法开始，则先降低任务难度。</w:t>
      </w:r>
    </w:p>
    <w:p>
      <w:pPr>
        <w:pStyle w:val="Heading3"/>
        <w:spacing w:after="120"/>
      </w:pPr>
      <w:r>
        <w:rPr>
          <w:b/>
          <w:sz w:val="24"/>
          <w:rFonts w:eastAsia="微软雅黑" w:ascii="Arial"/>
        </w:rPr>
        <w:t xml:space="preserve">T2 依恋增强版操作（V3.3新增）</w:t>
      </w:r>
    </w:p>
    <w:p>
      <w:pPr>
        <w:pStyle w:val="Normal"/>
        <w:spacing w:after="120"/>
      </w:pPr>
      <w:r>
        <w:rPr>
          <w:rFonts w:eastAsia="微软雅黑" w:ascii="Arial"/>
        </w:rPr>
        <w:t xml:space="preserve">在约定暗号时，增加一句话："这个暗号是我们俩之间的小秘密——它代表"我知道你在努力，我看到了"。"</w:t>
      </w:r>
    </w:p>
    <w:p>
      <w:pPr>
        <w:pStyle w:val="Normal"/>
        <w:spacing w:after="120"/>
      </w:pPr>
      <w:r>
        <w:rPr>
          <w:rFonts w:eastAsia="微软雅黑" w:ascii="Arial"/>
        </w:rPr>
        <w:t xml:space="preserve">依恋原理：对于回避型依恋的学生，暗号的私密性和非惩罚性至关重要。暗号不是"抓到你了"的信号（这会触发回避型学生被"侵入"的防御反应），而是"我注意到你在坚持"的信号——被看见但不被评判，这正是安全基地的核心功能。对于焦虑型依恋的学生，暗号的"专属私密性"传递的是"我们的关系是特殊的"——这满足了他们对独特性确认的需求。</w:t>
      </w:r>
    </w:p>
    <w:p>
      <w:pPr>
        <w:pStyle w:val="Normal"/>
        <w:spacing w:after="120"/>
      </w:pPr>
      <w:r>
        <w:rPr>
          <w:rFonts w:eastAsia="微软雅黑" w:ascii="Arial"/>
        </w:rPr>
        <w:t xml:space="preserve">操作提醒：暗号的"退出"不意味着关系的退出。停止使用暗号时明确告知："因为你已经越来越厉害了，我们不需要暗号了，但我们的约定一直在。"</w:t>
      </w:r>
    </w:p>
    <w:p>
      <w:pPr>
        <w:pStyle w:val="Heading3"/>
        <w:spacing w:after="120"/>
      </w:pPr>
      <w:r>
        <w:rPr>
          <w:b/>
          <w:sz w:val="24"/>
          <w:rFonts w:eastAsia="微软雅黑" w:ascii="Arial"/>
        </w:rPr>
        <w:t xml:space="preserve">T1 依恋增强版操作（V3.3新增）</w:t>
      </w:r>
    </w:p>
    <w:p>
      <w:pPr>
        <w:pStyle w:val="Normal"/>
        <w:spacing w:after="120"/>
      </w:pPr>
      <w:r>
        <w:rPr>
          <w:rFonts w:eastAsia="微软雅黑" w:ascii="Arial"/>
        </w:rPr>
        <w:t xml:space="preserve">在执行分段任务前，增加一个"关系锚定"步骤（约30秒）：蹲下来与孩子平视，说一句："我就在旁边，做完这一段你可以随时来找我核对。"</w:t>
      </w:r>
    </w:p>
    <w:p>
      <w:pPr>
        <w:pStyle w:val="Normal"/>
        <w:spacing w:after="120"/>
      </w:pPr>
      <w:r>
        <w:rPr>
          <w:rFonts w:eastAsia="微软雅黑" w:ascii="Arial"/>
        </w:rPr>
        <w:t xml:space="preserve">依恋原理：这句话传递的信息是"你不是一个人在面对任务，我在这里"。对于焦虑型依恋的学生，"有人在场陪伴"比定时器本身更能降低焦虑水平。对于回避型依恋的学生，"随时可以来找我"传递的是"我不会主动侵入你的空间，但我在这里"——在保持连接的同时尊重边界。</w:t>
      </w:r>
    </w:p>
    <w:p>
      <w:pPr>
        <w:pStyle w:val="Normal"/>
        <w:spacing w:after="120"/>
      </w:pPr>
      <w:r>
        <w:rPr>
          <w:rFonts w:eastAsia="微软雅黑" w:ascii="Arial"/>
        </w:rPr>
        <w:t xml:space="preserve">操作提醒：此增强操作不替代原Step 1-3的任何步骤，而是作为Step 0的前置动作。如果班级学生较多无法逐一操作，优先用于：(1)焦虑型依恋倾向明显的学生；(2)每次分段法失败后重新启动时。</w:t>
      </w:r>
    </w:p>
    <w:p w14:paraId="60CDD680">
      <w:pPr>
        <w:pStyle w:val="5"/>
      </w:pPr>
      <w:r>
        <w:t>T2：注意力信号约定</w:t>
      </w:r>
    </w:p>
    <w:p w14:paraId="58BDB5FB">
      <w:pPr>
        <w:spacing w:before="0" w:after="120"/>
      </w:pPr>
      <w:r>
        <w:rPr>
          <w:rFonts w:ascii="Arial" w:hAnsi="Arial" w:eastAsia="微软雅黑"/>
          <w:b w:val="0"/>
          <w:i w:val="0"/>
          <w:sz w:val="22"/>
        </w:rPr>
        <w:t>适用：A1注意力分散（课堂走神型）。</w:t>
      </w:r>
    </w:p>
    <w:p w14:paraId="35CDDCB3">
      <w:pPr>
        <w:spacing w:before="0" w:after="120"/>
      </w:pPr>
      <w:r>
        <w:rPr>
          <w:rFonts w:ascii="Arial" w:hAnsi="Arial" w:eastAsia="微软雅黑"/>
          <w:b w:val="0"/>
          <w:i w:val="0"/>
          <w:sz w:val="22"/>
        </w:rPr>
        <w:t>操作：(1)与孩子私下约定一个专属暗号——可以是手势（摸耳朵）、桌面卡片翻转（绿面=我在听，红面=我跟不上了）、或座位微调（移到前排无惩罚性）；(2)每次走神时用暗号提醒，不做任何语言批评；(3)连续一周走神次数明显下降后，逐步退出暗号。</w:t>
      </w:r>
    </w:p>
    <w:p w14:paraId="46BDB5A9">
      <w:pPr>
        <w:spacing w:before="0" w:after="120"/>
      </w:pPr>
      <w:r>
        <w:rPr>
          <w:rFonts w:ascii="Arial" w:hAnsi="Arial" w:eastAsia="微软雅黑"/>
          <w:b w:val="0"/>
          <w:i w:val="0"/>
          <w:sz w:val="22"/>
        </w:rPr>
        <w:t>预期效果：1-2周走神次数显著下降。</w:t>
      </w:r>
    </w:p>
    <w:p w14:paraId="37EAADEF">
      <w:pPr>
        <w:spacing w:before="0" w:after="120"/>
      </w:pPr>
      <w:r>
        <w:rPr>
          <w:rFonts w:ascii="Arial" w:hAnsi="Arial" w:eastAsia="微软雅黑"/>
          <w:b w:val="0"/>
          <w:i w:val="0"/>
          <w:sz w:val="22"/>
        </w:rPr>
        <w:t>失败处理：(1)暗号太显眼→换更隐蔽的方式；(2)走神的原因是课程难度远超孩子当前水平→先降低任务难度。</w:t>
      </w:r>
    </w:p>
    <w:p w14:paraId="0E74E87C">
      <w:pPr>
        <w:pStyle w:val="5"/>
      </w:pPr>
      <w:r>
        <w:t>T3：渐进参与计划</w:t>
      </w:r>
    </w:p>
    <w:p w14:paraId="6BD39336">
      <w:pPr>
        <w:spacing w:before="0" w:after="120"/>
      </w:pPr>
      <w:r>
        <w:rPr>
          <w:rFonts w:ascii="Arial" w:hAnsi="Arial" w:eastAsia="微软雅黑"/>
          <w:b w:val="0"/>
          <w:i w:val="0"/>
          <w:sz w:val="22"/>
        </w:rPr>
        <w:t>适用：A1/C1（不敢举手或课堂退缩的学生）。</w:t>
      </w:r>
    </w:p>
    <w:p w14:paraId="2679B8F4">
      <w:pPr>
        <w:spacing w:before="0" w:after="120"/>
      </w:pPr>
      <w:r>
        <w:rPr>
          <w:rFonts w:ascii="Arial" w:hAnsi="Arial" w:eastAsia="微软雅黑"/>
          <w:b w:val="0"/>
          <w:i w:val="0"/>
          <w:sz w:val="22"/>
        </w:rPr>
        <w:t>操作：设置4周渐进目标——第1周：老师看向你时保持目光接触；第2周：知道答案时在心里说一遍；第3周：对同桌小声说出答案；第4周：举手一次（事先与老师约定，老师会叫你）。每完成一个阶段给一次具体的口头表扬。</w:t>
      </w:r>
    </w:p>
    <w:p w14:paraId="6F0ABC30">
      <w:pPr>
        <w:spacing w:before="0" w:after="120"/>
      </w:pPr>
      <w:r>
        <w:rPr>
          <w:rFonts w:ascii="Arial" w:hAnsi="Arial" w:eastAsia="微软雅黑"/>
          <w:b w:val="0"/>
          <w:i w:val="0"/>
          <w:sz w:val="22"/>
        </w:rPr>
        <w:t>预期效果：4周内实现首次举手。</w:t>
      </w:r>
    </w:p>
    <w:p w14:paraId="2A479928">
      <w:pPr>
        <w:spacing w:before="0" w:after="120"/>
      </w:pPr>
      <w:r>
        <w:rPr>
          <w:rFonts w:ascii="Arial" w:hAnsi="Arial" w:eastAsia="微软雅黑"/>
          <w:b w:val="0"/>
          <w:i w:val="0"/>
          <w:sz w:val="22"/>
        </w:rPr>
        <w:t>失败处理：(1)某个阶段停滞超过2周→退回上一阶段重新积累信心；(2)如果返回上一阶段仍然困难→检查是否存在被同伴嘲笑等环境因素，先处理环境安全。</w:t>
      </w:r>
    </w:p>
    <w:p>
      <w:pPr>
        <w:pStyle w:val="Heading3"/>
        <w:spacing w:after="120"/>
      </w:pPr>
      <w:r>
        <w:rPr>
          <w:b/>
          <w:sz w:val="24"/>
          <w:rFonts w:eastAsia="微软雅黑" w:ascii="Arial"/>
        </w:rPr>
        <w:t xml:space="preserve">T3 依恋增强版操作（V3.3新增）</w:t>
      </w:r>
    </w:p>
    <w:p>
      <w:pPr>
        <w:pStyle w:val="Normal"/>
        <w:spacing w:after="120"/>
      </w:pPr>
      <w:r>
        <w:rPr>
          <w:rFonts w:eastAsia="微软雅黑" w:ascii="Arial"/>
        </w:rPr>
        <w:t xml:space="preserve">在启动四周渐进计划前，先确认"安全基地启动"：与学生进行一次1-2分钟的一对一闲聊（不涉及学习内容），让学生感受到"此刻我是安全的"。</w:t>
      </w:r>
    </w:p>
    <w:p>
      <w:pPr>
        <w:pStyle w:val="Normal"/>
        <w:spacing w:after="120"/>
      </w:pPr>
      <w:r>
        <w:rPr>
          <w:rFonts w:eastAsia="微软雅黑" w:ascii="Arial"/>
        </w:rPr>
        <w:t xml:space="preserve">依恋原理：研究证实，安全基地启动（Secure Base Priming）能够改善情绪及情绪调节策略、增进人际关系（Mikulincer &amp; Shaver, 2007）。在焦虑状态下进行的社交尝试（如举手），其成功率远低于安全状态下的尝试。四周渐进计划的前两周，重点不是"行为达标"，而是"建立安全感"。</w:t>
      </w:r>
    </w:p>
    <w:p>
      <w:pPr>
        <w:pStyle w:val="Normal"/>
        <w:spacing w:after="120"/>
      </w:pPr>
      <w:r>
        <w:rPr>
          <w:rFonts w:eastAsia="微软雅黑" w:ascii="Arial"/>
        </w:rPr>
        <w:t xml:space="preserve">操作提醒：如果在某阶段停滞超过2周，不要只退到上一阶段——先检查师生关系中的"安全信号"是否掉了。"退回上一阶段+重建安全连接"效果远优于单纯退回。</w:t>
      </w:r>
    </w:p>
    <w:p w14:paraId="2730E7AB">
      <w:pPr>
        <w:pStyle w:val="4"/>
      </w:pPr>
      <w:r>
        <w:t>4.2  行为契约类（B1/B2/B3）</w:t>
      </w:r>
    </w:p>
    <w:p w14:paraId="5704E13A">
      <w:pPr>
        <w:pStyle w:val="5"/>
      </w:pPr>
      <w:r>
        <w:t>T4：三步行为契约</w:t>
      </w:r>
    </w:p>
    <w:p w14:paraId="4C56AA12">
      <w:pPr>
        <w:spacing w:before="0" w:after="120"/>
      </w:pPr>
      <w:r>
        <w:rPr>
          <w:rFonts w:ascii="Arial" w:hAnsi="Arial" w:eastAsia="微软雅黑"/>
          <w:b w:val="0"/>
          <w:i w:val="0"/>
          <w:sz w:val="22"/>
        </w:rPr>
        <w:t>适用：B1课堂纪律、B2规则习惯、B3攻击冲动。</w:t>
      </w:r>
    </w:p>
    <w:p w14:paraId="124208F7">
      <w:pPr>
        <w:spacing w:before="0" w:after="120"/>
      </w:pPr>
      <w:r>
        <w:rPr>
          <w:rFonts w:ascii="Arial" w:hAnsi="Arial" w:eastAsia="微软雅黑"/>
          <w:b w:val="0"/>
          <w:i w:val="0"/>
          <w:sz w:val="22"/>
        </w:rPr>
        <w:t>操作——第一步共定目标：和孩子讨论「这周我们能一起做到什么」，目标必须具体可测（不是「上课认真听讲」而是「数学课老师叫我名字时我能站起来」）。第二步明确奖励：首选社会性奖励（额外的自由时间、当小助手、优先选择权），物质奖励辅助使用。第三步每日复盘：放学最后2分钟做30秒复盘——今天的约定做到了吗？为什么能做到或为什么没做到？明天怎么调整？</w:t>
      </w:r>
    </w:p>
    <w:p w14:paraId="6F9D6594">
      <w:pPr>
        <w:spacing w:before="0" w:after="120"/>
      </w:pPr>
      <w:r>
        <w:rPr>
          <w:rFonts w:ascii="Arial" w:hAnsi="Arial" w:eastAsia="微软雅黑"/>
          <w:b w:val="0"/>
          <w:i w:val="0"/>
          <w:sz w:val="22"/>
        </w:rPr>
        <w:t>预期效果：1周内目标行为达标率&gt;60%，2周&gt;80%。</w:t>
      </w:r>
    </w:p>
    <w:p w14:paraId="7B487F12">
      <w:pPr>
        <w:spacing w:before="0" w:after="120"/>
      </w:pPr>
      <w:r>
        <w:rPr>
          <w:rFonts w:ascii="Arial" w:hAnsi="Arial" w:eastAsia="微软雅黑"/>
          <w:b w:val="0"/>
          <w:i w:val="0"/>
          <w:sz w:val="22"/>
        </w:rPr>
        <w:t>失败处理：(1)目标再分小一半——从「一节课不讲话」改为「前15分钟不讲话」；(2)问孩子「你觉得什么奖励有意思」——可能你给的奖励孩子根本不想要；(3)用ABC分析回溯：是什么触发了问题行为（前因A），行为之后得到了什么（后果C）。</w:t>
      </w:r>
    </w:p>
    <w:p>
      <w:pPr>
        <w:pStyle w:val="Heading3"/>
        <w:spacing w:after="120"/>
      </w:pPr>
      <w:r>
        <w:rPr>
          <w:b/>
          <w:sz w:val="24"/>
          <w:rFonts w:eastAsia="微软雅黑" w:ascii="Arial"/>
        </w:rPr>
        <w:t xml:space="preserve">T4 依恋增强版操作（V3.3新增）</w:t>
      </w:r>
    </w:p>
    <w:p>
      <w:pPr>
        <w:pStyle w:val="Normal"/>
        <w:spacing w:after="120"/>
      </w:pPr>
      <w:r>
        <w:rPr>
          <w:rFonts w:eastAsia="微软雅黑" w:ascii="Arial"/>
        </w:rPr>
        <w:t xml:space="preserve">在原三步基础上增加一个"关系目标"。例如：在契约中加入一条——"这一周，当你感到沮丧或想发火时，可以来找我，我们一起想办法。"</w:t>
      </w:r>
    </w:p>
    <w:p>
      <w:pPr>
        <w:pStyle w:val="Normal"/>
        <w:spacing w:after="120"/>
      </w:pPr>
      <w:r>
        <w:rPr>
          <w:rFonts w:eastAsia="微软雅黑" w:ascii="Arial"/>
        </w:rPr>
        <w:t xml:space="preserve">依恋原理：这条目标的心理学意义是修正不安全依恋学生"求助无用"或"求助会被惩罚"的负面预期——这是他们从过去的关系经验中学到的"内部工作模型"（Internal Working Model）。每一次被成功回应，都在松动这个旧模型、建立新模型。</w:t>
      </w:r>
    </w:p>
    <w:p>
      <w:pPr>
        <w:pStyle w:val="Normal"/>
        <w:spacing w:after="120"/>
      </w:pPr>
      <w:r>
        <w:rPr>
          <w:rFonts w:eastAsia="微软雅黑" w:ascii="Arial"/>
        </w:rPr>
        <w:t xml:space="preserve">目标达成后的奖励升级为"关系性肯定"——"你愿意来找我，这本身就是最大的进步。"对于行为目标达成的奖励也同样升级为关系性语言——"你做到了我们约好的事，这让我觉得我们的约定是有力量的。"</w:t>
      </w:r>
    </w:p>
    <w:p w14:paraId="01D9C3FB">
      <w:pPr>
        <w:pStyle w:val="4"/>
      </w:pPr>
      <w:r>
        <w:t>4.3  情绪教练类（C1/C2/C3）</w:t>
      </w:r>
    </w:p>
    <w:p w14:paraId="286110AD">
      <w:pPr>
        <w:pStyle w:val="5"/>
      </w:pPr>
      <w:r>
        <w:t>T7：情绪命名与接纳</w:t>
      </w:r>
    </w:p>
    <w:p w14:paraId="3BC5C847">
      <w:pPr>
        <w:spacing w:before="0" w:after="120"/>
      </w:pPr>
      <w:r>
        <w:rPr>
          <w:rFonts w:ascii="Arial" w:hAnsi="Arial" w:eastAsia="微软雅黑"/>
          <w:b w:val="0"/>
          <w:i w:val="0"/>
          <w:sz w:val="22"/>
        </w:rPr>
        <w:t>适用：所有出现强烈情绪的场景。</w:t>
      </w:r>
    </w:p>
    <w:p w14:paraId="237A0595">
      <w:pPr>
        <w:spacing w:before="0" w:after="120"/>
      </w:pPr>
      <w:r>
        <w:rPr>
          <w:rFonts w:ascii="Arial" w:hAnsi="Arial" w:eastAsia="微软雅黑"/>
          <w:b w:val="0"/>
          <w:i w:val="0"/>
          <w:sz w:val="22"/>
        </w:rPr>
        <w:t>操作：第一步不是解决问题，而是命名情绪。对低年级——「我看到你拳头攥得很紧、嘴巴往下撇，现在的感觉是不是叫「生气」？」对高年级——「我注意到你今天很安静，跟平时不太一样。用一个词形容你现在的心情会是什么词？」第二步接纳——「谢谢你告诉我。生气或难过是正常的，每个人都会有。」第三步才进入问题解决。</w:t>
      </w:r>
    </w:p>
    <w:p w14:paraId="7280C92E">
      <w:pPr>
        <w:spacing w:before="0" w:after="120"/>
      </w:pPr>
      <w:r>
        <w:rPr>
          <w:rFonts w:ascii="Arial" w:hAnsi="Arial" w:eastAsia="微软雅黑"/>
          <w:b w:val="0"/>
          <w:i w:val="0"/>
          <w:sz w:val="22"/>
        </w:rPr>
        <w:t>预期效果：即时降低情绪强度，缩短平复时间。情绪命名过程激活了前额叶，抑制了杏仁核的情绪警报反应。</w:t>
      </w:r>
    </w:p>
    <w:p w14:paraId="1E917141">
      <w:pPr>
        <w:spacing w:before="0" w:after="120"/>
      </w:pPr>
      <w:r>
        <w:rPr>
          <w:rFonts w:ascii="Arial" w:hAnsi="Arial" w:eastAsia="微软雅黑"/>
          <w:b w:val="0"/>
          <w:i w:val="0"/>
          <w:sz w:val="22"/>
        </w:rPr>
        <w:t>失败处理：孩子说不出→提供选项（「是生气？难过？还是委屈？」）；孩子拒绝沟通→不说教不强求，安静陪伴3分钟后说「我就在这，你准备好了随时可以找我」.</w:t>
      </w:r>
    </w:p>
    <w:p>
      <w:pPr>
        <w:pStyle w:val="Heading3"/>
        <w:spacing w:after="120"/>
      </w:pPr>
      <w:r>
        <w:rPr>
          <w:b/>
          <w:sz w:val="24"/>
          <w:rFonts w:eastAsia="微软雅黑" w:ascii="Arial"/>
        </w:rPr>
        <w:t xml:space="preserve">T7 依恋增强版操作（V3.3新增）</w:t>
      </w:r>
    </w:p>
    <w:p>
      <w:pPr>
        <w:pStyle w:val="Normal"/>
        <w:spacing w:after="120"/>
      </w:pPr>
      <w:r>
        <w:rPr>
          <w:rFonts w:eastAsia="微软雅黑" w:ascii="Arial"/>
        </w:rPr>
        <w:t xml:space="preserve">在"命名情绪"之后、"接纳"环节，增加无条件接纳的表述——"无论你是因为什么有这种感觉，你都可以告诉我。有情绪是正常的，我在这里陪着你。"</w:t>
      </w:r>
    </w:p>
    <w:p>
      <w:pPr>
        <w:pStyle w:val="Normal"/>
        <w:spacing w:after="120"/>
      </w:pPr>
      <w:r>
        <w:rPr>
          <w:rFonts w:eastAsia="微软雅黑" w:ascii="Arial"/>
        </w:rPr>
        <w:t xml:space="preserve">依恋原理：Carl Rogers"无条件积极关注"（Unconditional Positive Regard）在依恋框架中的操作化——对于不安全依恋的儿童，"无论你怎样，你都被接纳"的体验，可能是他们人生中第一次感受到的"不因行为好坏而有条件的情感连接"。这种体验本身就是矫正性情感体验（Corrective Emotional Experience）。</w:t>
      </w:r>
    </w:p>
    <w:p>
      <w:pPr>
        <w:pStyle w:val="Normal"/>
        <w:spacing w:after="120"/>
      </w:pPr>
      <w:r>
        <w:rPr>
          <w:rFonts w:eastAsia="微软雅黑" w:ascii="Arial"/>
        </w:rPr>
        <w:t xml:space="preserve">Fonagy等（2002）指出，心智化能力的发展依赖于被心智化的体验——当孩子感受到自己的情绪被准确识别和接纳时，他们才开始学会自己识别和接纳情绪。T7的依恋增强版就是"被心智化"的操作化：你不是在教孩子怎么管理情绪，而是先让孩子体验"我的情绪被另一个人理解和容纳"。</w:t>
      </w:r>
    </w:p>
    <w:p w14:paraId="1F0799C0">
      <w:pPr>
        <w:pStyle w:val="5"/>
      </w:pPr>
      <w:r>
        <w:t>T8：优势发现日记（V3.0升级）</w:t>
      </w:r>
    </w:p>
    <w:p w14:paraId="66A8A4F4">
      <w:pPr>
        <w:spacing w:before="0" w:after="120"/>
      </w:pPr>
      <w:r>
        <w:rPr>
          <w:rFonts w:ascii="Arial" w:hAnsi="Arial" w:eastAsia="微软雅黑"/>
          <w:b w:val="0"/>
          <w:i w:val="0"/>
          <w:sz w:val="22"/>
        </w:rPr>
        <w:t>适用：C3低自尊（常说「我不行」「我笨」的学生）。</w:t>
      </w:r>
    </w:p>
    <w:p w14:paraId="6DB995AE">
      <w:pPr>
        <w:spacing w:before="0" w:after="120"/>
      </w:pPr>
      <w:r>
        <w:rPr>
          <w:rFonts w:ascii="Arial" w:hAnsi="Arial" w:eastAsia="微软雅黑"/>
          <w:b w:val="0"/>
          <w:i w:val="0"/>
          <w:sz w:val="22"/>
        </w:rPr>
        <w:t>V3.0升级说明：T8在原版基础上整合优势测评结果。在启动T8之前，先调取该生优势测评的Top2-3类型。发现日记的「优点」选择应优先从优势领域切入——如果该生空间智能突出，从画画和手工中找优点；如果人际智能突出，从帮助同学和合作中找优点。这样做的心理学依据：在已确认的优势领域获得肯定，比在弱势领域被鼓励更有说服力，学生更难用「老师只是在安慰我」来否定。</w:t>
      </w:r>
    </w:p>
    <w:p w14:paraId="482A50BB">
      <w:pPr>
        <w:spacing w:before="0" w:after="120"/>
      </w:pPr>
      <w:r>
        <w:rPr>
          <w:rFonts w:ascii="Arial" w:hAnsi="Arial" w:eastAsia="微软雅黑"/>
          <w:b w:val="0"/>
          <w:i w:val="0"/>
          <w:sz w:val="22"/>
        </w:rPr>
        <w:t>操作：(1)每天和孩子一起找出1-2件「今天我做得不错的事」，必须具体到行为，优先来自优势领域；(2)累计一周后在班会上以「本周XX之星」等形式公开肯定；(3)连续4周后让孩子自己写发现日记，老师逐步退出。</w:t>
      </w:r>
    </w:p>
    <w:p w14:paraId="6A527CD4">
      <w:pPr>
        <w:spacing w:before="0" w:after="120"/>
      </w:pPr>
      <w:r>
        <w:rPr>
          <w:rFonts w:ascii="Arial" w:hAnsi="Arial" w:eastAsia="微软雅黑"/>
          <w:b w:val="0"/>
          <w:i w:val="0"/>
          <w:sz w:val="22"/>
        </w:rPr>
        <w:t>预期效果：4周后自我否定语言明显减少。</w:t>
      </w:r>
    </w:p>
    <w:p w14:paraId="3055D67C">
      <w:pPr>
        <w:spacing w:before="0" w:after="120"/>
      </w:pPr>
      <w:r>
        <w:rPr>
          <w:rFonts w:ascii="Arial" w:hAnsi="Arial" w:eastAsia="微软雅黑"/>
          <w:b w:val="0"/>
          <w:i w:val="0"/>
          <w:sz w:val="22"/>
        </w:rPr>
        <w:t>失败处理：(1)孩子找不出任何优点→老师说出你今天做的最小一件好事；(2)所有科目都失败→从非学业优势领域找起点（值日、助人、运动会、画画）。</w:t>
      </w:r>
    </w:p>
    <w:p>
      <w:pPr>
        <w:pStyle w:val="Heading3"/>
        <w:spacing w:after="120"/>
      </w:pPr>
      <w:r>
        <w:rPr>
          <w:b/>
          <w:sz w:val="24"/>
          <w:rFonts w:eastAsia="微软雅黑" w:ascii="Arial"/>
        </w:rPr>
        <w:t xml:space="preserve">T8 依恋增强版操作（V3.3新增）</w:t>
      </w:r>
    </w:p>
    <w:p>
      <w:pPr>
        <w:pStyle w:val="Normal"/>
        <w:spacing w:after="120"/>
      </w:pPr>
      <w:r>
        <w:rPr>
          <w:rFonts w:eastAsia="微软雅黑" w:ascii="Arial"/>
        </w:rPr>
        <w:t xml:space="preserve">在启动T8之前，增加"关系预热"——"我想和你一起发现你的优点——不是因为你做错了什么要改正，而是因为我想更多地了解你好的那一面。"</w:t>
      </w:r>
    </w:p>
    <w:p>
      <w:pPr>
        <w:pStyle w:val="Normal"/>
        <w:spacing w:after="120"/>
      </w:pPr>
      <w:r>
        <w:rPr>
          <w:rFonts w:eastAsia="微软雅黑" w:ascii="Arial"/>
        </w:rPr>
        <w:t xml:space="preserve">依恋原理：对于低自尊（C3）学生，"老师关注我"往往等于"老师觉得我有问题要管"。这句话帮助打破这个负面预期——老师关注你不是因为你有问题，而是因为你有价值。对于回避型依恋的学生，"因为我想了解你"传递的是主动但不侵入的连接意愿。</w:t>
      </w:r>
    </w:p>
    <w:p>
      <w:pPr>
        <w:pStyle w:val="Normal"/>
        <w:spacing w:after="120"/>
      </w:pPr>
      <w:r>
        <w:rPr>
          <w:rFonts w:eastAsia="微软雅黑" w:ascii="Arial"/>
        </w:rPr>
        <w:t xml:space="preserve">操作提醒：如果孩子找不出任何优点，老师不是说"你再想想"，而是说今天你做的"最小一件好事"——"你今天把笔借给了同桌"。这种"具体到粒度的看见"（即便是最小的事）对不安全依恋儿童的意义，远大于模糊的"你很棒"。</w:t>
      </w:r>
    </w:p>
    <w:p w14:paraId="1F085A7C">
      <w:pPr>
        <w:pStyle w:val="4"/>
      </w:pPr>
      <w:r>
        <w:t>4.4  社交技能训练类（D2/D3）</w:t>
      </w:r>
    </w:p>
    <w:p w14:paraId="07755A46">
      <w:pPr>
        <w:pStyle w:val="5"/>
      </w:pPr>
      <w:r>
        <w:t>T9：「社交剧本」练习</w:t>
      </w:r>
    </w:p>
    <w:p w14:paraId="52525D22">
      <w:pPr>
        <w:spacing w:before="0" w:after="120"/>
      </w:pPr>
      <w:r>
        <w:rPr>
          <w:rFonts w:ascii="Arial" w:hAnsi="Arial" w:eastAsia="微软雅黑"/>
          <w:b w:val="0"/>
          <w:i w:val="0"/>
          <w:sz w:val="22"/>
        </w:rPr>
        <w:t>适用：D3社交技能缺失（不会加入游戏、读不懂社交线索）。</w:t>
      </w:r>
    </w:p>
    <w:p w14:paraId="7B6E8448">
      <w:pPr>
        <w:spacing w:before="0" w:after="120"/>
      </w:pPr>
      <w:r>
        <w:rPr>
          <w:rFonts w:ascii="Arial" w:hAnsi="Arial" w:eastAsia="微软雅黑"/>
          <w:b w:val="0"/>
          <w:i w:val="0"/>
          <w:sz w:val="22"/>
        </w:rPr>
        <w:t>操作：(1)设计简短社交剧本——「走近正在玩的小组，站旁边看30秒，等一个自然停顿，说「看起来好好玩，我可以加入吗？」」(2)老师先做示范表演，再让孩子练习3遍；(3)在真实场景中观察使用情况，当天给反馈。</w:t>
      </w:r>
    </w:p>
    <w:p w14:paraId="372E76AA">
      <w:pPr>
        <w:spacing w:before="0" w:after="120"/>
      </w:pPr>
      <w:r>
        <w:rPr>
          <w:rFonts w:ascii="Arial" w:hAnsi="Arial" w:eastAsia="微软雅黑"/>
          <w:b w:val="0"/>
          <w:i w:val="0"/>
          <w:sz w:val="22"/>
        </w:rPr>
        <w:t>预期效果：2周内开始尝试在真实场景中使用剧本行为。</w:t>
      </w:r>
    </w:p>
    <w:p w14:paraId="5EAAFBA0">
      <w:pPr>
        <w:spacing w:before="0" w:after="120"/>
      </w:pPr>
      <w:r>
        <w:rPr>
          <w:rFonts w:ascii="Arial" w:hAnsi="Arial" w:eastAsia="微软雅黑"/>
          <w:b w:val="0"/>
          <w:i w:val="0"/>
          <w:sz w:val="22"/>
        </w:rPr>
        <w:t>失败处理：(1)孩子记不住台词→缩减为一个核心句；(2)真实场景中不敢用→先在小范围内练习。</w:t>
      </w:r>
    </w:p>
    <w:p>
      <w:pPr>
        <w:pStyle w:val="Heading3"/>
        <w:spacing w:after="120"/>
      </w:pPr>
      <w:r>
        <w:rPr>
          <w:b/>
          <w:sz w:val="24"/>
          <w:rFonts w:eastAsia="微软雅黑" w:ascii="Arial"/>
        </w:rPr>
        <w:t xml:space="preserve">T9 依恋增强版操作（V3.3新增）</w:t>
      </w:r>
    </w:p>
    <w:p>
      <w:pPr>
        <w:pStyle w:val="Normal"/>
        <w:spacing w:after="120"/>
      </w:pPr>
      <w:r>
        <w:rPr>
          <w:rFonts w:eastAsia="微软雅黑" w:ascii="Arial"/>
        </w:rPr>
        <w:t xml:space="preserve">在练习社交剧本之前，先进行"安全基地预热"——与学生进行一段1-2分钟的轻松对话（聊聊今天的天气、周末的趣事），让学生感受到"此刻我是安全的，这个人不会评判我"。</w:t>
      </w:r>
    </w:p>
    <w:p>
      <w:pPr>
        <w:pStyle w:val="Normal"/>
        <w:spacing w:after="120"/>
      </w:pPr>
      <w:r>
        <w:rPr>
          <w:rFonts w:eastAsia="微软雅黑" w:ascii="Arial"/>
        </w:rPr>
        <w:t xml:space="preserve">依恋原理：安全基地启动（Secure Base Priming）研究证实，激活安全依恋的心理表征可以在短期内改善情绪调节、增加亲社会行为（Mikulincer &amp; Shaver, 2007; Gillath et al., 2008）。在安全状态下学习社交技能，效果远优于焦虑状态下的技能训练——因为后者只是在"表演"，前者才是在"内化"。</w:t>
      </w:r>
    </w:p>
    <w:p>
      <w:pPr>
        <w:pStyle w:val="Normal"/>
        <w:spacing w:after="120"/>
      </w:pPr>
      <w:r>
        <w:rPr>
          <w:rFonts w:eastAsia="微软雅黑" w:ascii="Arial"/>
        </w:rPr>
        <w:t xml:space="preserve">操作提醒：1-2分钟的"安全基地预热"不是浪费时间，而是T9效果的最强预测因素之一。如果时间确实紧张，至少说一句——"放轻松，我们只是练习，不是考试。"</w:t>
      </w:r>
    </w:p>
    <w:p w14:paraId="291B57C4">
      <w:pPr>
        <w:pStyle w:val="5"/>
      </w:pPr>
      <w:r>
        <w:t>T10：「友谊桥」同伴配对</w:t>
      </w:r>
    </w:p>
    <w:p w14:paraId="7502345B">
      <w:pPr>
        <w:spacing w:before="0" w:after="120"/>
      </w:pPr>
      <w:r>
        <w:rPr>
          <w:rFonts w:ascii="Arial" w:hAnsi="Arial" w:eastAsia="微软雅黑"/>
          <w:b w:val="0"/>
          <w:i w:val="0"/>
          <w:sz w:val="22"/>
        </w:rPr>
        <w:t>适用：D2社交退缩（自由活动时间通常独自一人的学生）。</w:t>
      </w:r>
    </w:p>
    <w:p w14:paraId="6D55D046">
      <w:pPr>
        <w:spacing w:before="0" w:after="120"/>
      </w:pPr>
      <w:r>
        <w:rPr>
          <w:rFonts w:ascii="Arial" w:hAnsi="Arial" w:eastAsia="微软雅黑"/>
          <w:b w:val="0"/>
          <w:i w:val="0"/>
          <w:sz w:val="22"/>
        </w:rPr>
        <w:t>操作：(1)安排一个性格温和、社交能力中等的同伴坐在旁边（不选最强的——碾压式配对会适得其反）；(2)设计需要两人协作才能完成的任务；(3)从「任务导向的互动」自然过渡到「社交导向的互动」；(4)每周末分别问双方感受。</w:t>
      </w:r>
    </w:p>
    <w:p w14:paraId="06789E5D">
      <w:pPr>
        <w:spacing w:before="0" w:after="120"/>
      </w:pPr>
      <w:r>
        <w:rPr>
          <w:rFonts w:ascii="Arial" w:hAnsi="Arial" w:eastAsia="微软雅黑"/>
          <w:b w:val="0"/>
          <w:i w:val="0"/>
          <w:sz w:val="22"/>
        </w:rPr>
        <w:t>预期效果：4周内自由活动时间出现固定玩伴。</w:t>
      </w:r>
    </w:p>
    <w:p w14:paraId="417E8AA0">
      <w:pPr>
        <w:spacing w:before="0" w:after="120"/>
      </w:pPr>
      <w:r>
        <w:rPr>
          <w:rFonts w:ascii="Arial" w:hAnsi="Arial" w:eastAsia="微软雅黑"/>
          <w:b w:val="0"/>
          <w:i w:val="0"/>
          <w:sz w:val="22"/>
        </w:rPr>
        <w:t>失败处理：(1)同伴不匹配→换人，关键是互补而不碾压；(2)两人都退缩→改为三人小组降低一对一社交压力。</w:t>
      </w:r>
    </w:p>
    <w:p>
      <w:pPr>
        <w:pStyle w:val="Heading3"/>
        <w:spacing w:after="120"/>
      </w:pPr>
      <w:r>
        <w:rPr>
          <w:b/>
          <w:sz w:val="24"/>
          <w:rFonts w:eastAsia="微软雅黑" w:ascii="Arial"/>
        </w:rPr>
        <w:t xml:space="preserve">T10 依恋增强版操作（V3.3新增）</w:t>
      </w:r>
    </w:p>
    <w:p>
      <w:pPr>
        <w:pStyle w:val="Normal"/>
        <w:spacing w:after="120"/>
      </w:pPr>
      <w:r>
        <w:rPr>
          <w:rFonts w:eastAsia="微软雅黑" w:ascii="Arial"/>
        </w:rPr>
        <w:t xml:space="preserve">在配对开始前，与被配对学生单独沟通——"XX同学需要一个朋友，我想请你帮忙，因为你是我见过最温和、最让人放心的同学。这不是任务，是邀请——你愿意试试看吗？"</w:t>
      </w:r>
    </w:p>
    <w:p>
      <w:pPr>
        <w:pStyle w:val="Normal"/>
        <w:spacing w:after="120"/>
      </w:pPr>
      <w:r>
        <w:rPr>
          <w:rFonts w:eastAsia="微软雅黑" w:ascii="Arial"/>
        </w:rPr>
        <w:t xml:space="preserve">依恋原理：同伴配对的成功，取决于"安全感的传递"。温和型同伴本质上在扮演"微型安全基地"的角色。告知同伴这一角色的重要性（而非命令），是对同伴自主性的尊重——有自主性的帮助才是真正的帮助。同时，对于被帮助的退缩型学生，感受不到"被安排"的痕迹，是关系修复的关键。</w:t>
      </w:r>
    </w:p>
    <w:p>
      <w:pPr>
        <w:pStyle w:val="Normal"/>
        <w:spacing w:after="120"/>
      </w:pPr>
      <w:r>
        <w:rPr>
          <w:rFonts w:eastAsia="微软雅黑" w:ascii="Arial"/>
        </w:rPr>
        <w:t xml:space="preserve">操作提醒：不要忽视同伴的心理状态。每次任务后也询问同伴的感受——"你觉得他今天怎么样？你呢？累不累？"过度给予而没有回馈的同伴关系，最终会导致同伴耗竭和回避。</w:t>
      </w:r>
    </w:p>
    <w:p w14:paraId="5E92D398">
      <w:pPr>
        <w:pStyle w:val="4"/>
      </w:pPr>
      <w:r>
        <w:t>4.5  优势锚定法：基于优势测评的干预策略（V3.0新增·T11）</w:t>
      </w:r>
    </w:p>
    <w:p w14:paraId="48CEDE44">
      <w:pPr>
        <w:spacing w:before="0" w:after="120"/>
      </w:pPr>
      <w:r>
        <w:rPr>
          <w:rFonts w:ascii="Arial" w:hAnsi="Arial" w:eastAsia="微软雅黑"/>
          <w:b/>
          <w:i w:val="0"/>
          <w:sz w:val="22"/>
        </w:rPr>
        <w:t>T11：优势锚定法</w:t>
      </w:r>
    </w:p>
    <w:p w14:paraId="5D96DA46">
      <w:pPr>
        <w:spacing w:before="0" w:after="120"/>
      </w:pPr>
      <w:r>
        <w:rPr>
          <w:rFonts w:ascii="Arial" w:hAnsi="Arial" w:eastAsia="微软雅黑"/>
          <w:b w:val="0"/>
          <w:i w:val="0"/>
          <w:sz w:val="22"/>
        </w:rPr>
        <w:t>适用：所有编码类型（作为干预策略的选择锚点，可作为主技术独立使用（见5.0 S0优势发展路径），也可作为T1-T10的锚点技术搭配使用）。</w:t>
      </w:r>
    </w:p>
    <w:p w14:paraId="72136F9A">
      <w:pPr>
        <w:spacing w:before="0" w:after="120"/>
      </w:pPr>
      <w:r>
        <w:rPr>
          <w:rFonts w:ascii="Arial" w:hAnsi="Arial" w:eastAsia="微软雅黑"/>
          <w:b w:val="0"/>
          <w:i w:val="0"/>
          <w:sz w:val="22"/>
        </w:rPr>
        <w:t>理论基础：优势为本发展理论——每个儿童都有独特的智能/才能优势组合。从优势通道介入的干预，其效果优于传统「缺啥补啥」的补偿式干预。优势不仅是干预的起点，更是维持学生动机和自尊的保护因素。</w:t>
      </w:r>
    </w:p>
    <w:p w14:paraId="4DF298EA">
      <w:pPr>
        <w:spacing w:before="0" w:after="120"/>
      </w:pPr>
      <w:r>
        <w:rPr>
          <w:rFonts w:ascii="Arial" w:hAnsi="Arial" w:eastAsia="微软雅黑"/>
          <w:b w:val="0"/>
          <w:i w:val="0"/>
          <w:sz w:val="22"/>
        </w:rPr>
        <w:t>操作步骤：</w:t>
      </w:r>
    </w:p>
    <w:p w14:paraId="2907851D">
      <w:pPr>
        <w:spacing w:before="0" w:after="120"/>
      </w:pPr>
      <w:r>
        <w:rPr>
          <w:rFonts w:ascii="Arial" w:hAnsi="Arial" w:eastAsia="微软雅黑"/>
          <w:b w:val="0"/>
          <w:i w:val="0"/>
          <w:sz w:val="22"/>
        </w:rPr>
        <w:t>Step 1——优势定位：从3.8优势测评入口获取该生的Top2-3优势类型。如未测评，安排测评或使用教师观察法快速定位（注意：教师观察法易受「光环效应」影响，有测评数据时应以测评数据为准）。</w:t>
      </w:r>
    </w:p>
    <w:p w14:paraId="5F38B815">
      <w:pPr>
        <w:spacing w:before="0" w:after="120"/>
      </w:pPr>
      <w:r>
        <w:rPr>
          <w:rFonts w:ascii="Arial" w:hAnsi="Arial" w:eastAsia="微软雅黑"/>
          <w:b w:val="0"/>
          <w:i w:val="0"/>
          <w:sz w:val="22"/>
        </w:rPr>
        <w:t>Step 2——优势-问题匹配：将优势类型与问题编码交叉分析。以「用优势通道解决弱势问题」为原则。例如：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3402"/>
        <w:gridCol w:w="2268"/>
      </w:tblGrid>
      <w:tr w14:paraId="4801E05A">
        <w:trPr>
          <w:jc w:val="center"/>
        </w:trPr>
        <w:tc>
          <w:tcPr>
            <w:tcW w:w="1417" w:type="dxa"/>
            <w:shd w:val="clear" w:color="auto" w:fill="2E5984"/>
          </w:tcPr>
          <w:p w14:paraId="600A6CD4">
            <w:pPr>
              <w:spacing w:before="20" w:after="20"/>
            </w:pPr>
            <w:r>
              <w:rPr>
                <w:rFonts w:ascii="Arial" w:hAnsi="Arial" w:eastAsia="微软雅黑"/>
                <w:b/>
                <w:color w:val="FFFFFF"/>
                <w:sz w:val="18"/>
              </w:rPr>
              <w:t>学生问题编码</w:t>
            </w:r>
          </w:p>
        </w:tc>
        <w:tc>
          <w:tcPr>
            <w:tcW w:w="1701" w:type="dxa"/>
            <w:shd w:val="clear" w:color="auto" w:fill="2E5984"/>
          </w:tcPr>
          <w:p w14:paraId="06396532">
            <w:pPr>
              <w:spacing w:before="20" w:after="20"/>
            </w:pPr>
            <w:r>
              <w:rPr>
                <w:rFonts w:ascii="Arial" w:hAnsi="Arial" w:eastAsia="微软雅黑"/>
                <w:b/>
                <w:color w:val="FFFFFF"/>
                <w:sz w:val="18"/>
              </w:rPr>
              <w:t>若优势为...</w:t>
            </w:r>
          </w:p>
        </w:tc>
        <w:tc>
          <w:tcPr>
            <w:tcW w:w="3402" w:type="dxa"/>
            <w:shd w:val="clear" w:color="auto" w:fill="2E5984"/>
          </w:tcPr>
          <w:p w14:paraId="4EE7FCC3">
            <w:pPr>
              <w:spacing w:before="20" w:after="20"/>
            </w:pPr>
            <w:r>
              <w:rPr>
                <w:rFonts w:ascii="Arial" w:hAnsi="Arial" w:eastAsia="微软雅黑"/>
                <w:b/>
                <w:color w:val="FFFFFF"/>
                <w:sz w:val="18"/>
              </w:rPr>
              <w:t>可采用的优势锚定策略</w:t>
            </w:r>
          </w:p>
        </w:tc>
        <w:tc>
          <w:tcPr>
            <w:tcW w:w="2268" w:type="dxa"/>
            <w:shd w:val="clear" w:color="auto" w:fill="2E5984"/>
          </w:tcPr>
          <w:p w14:paraId="7DF844C2">
            <w:pPr>
              <w:spacing w:before="20" w:after="20"/>
            </w:pPr>
            <w:r>
              <w:rPr>
                <w:rFonts w:ascii="Arial" w:hAnsi="Arial" w:eastAsia="微软雅黑"/>
                <w:b/>
                <w:color w:val="FFFFFF"/>
                <w:sz w:val="18"/>
              </w:rPr>
              <w:t>参考干预路径</w:t>
            </w:r>
          </w:p>
        </w:tc>
      </w:tr>
      <w:tr w14:paraId="10BE9D51">
        <w:trPr>
          <w:jc w:val="center"/>
        </w:trPr>
        <w:tc>
          <w:tcPr>
            <w:tcW w:w="1417" w:type="dxa"/>
          </w:tcPr>
          <w:p w14:paraId="56082B5C">
            <w:pPr>
              <w:spacing w:before="20" w:after="20"/>
            </w:pPr>
            <w:r>
              <w:rPr>
                <w:rFonts w:ascii="Arial" w:hAnsi="Arial" w:eastAsia="微软雅黑"/>
                <w:b w:val="0"/>
                <w:sz w:val="18"/>
              </w:rPr>
              <w:t>A1注意力分散</w:t>
            </w:r>
          </w:p>
        </w:tc>
        <w:tc>
          <w:tcPr>
            <w:tcW w:w="1701" w:type="dxa"/>
          </w:tcPr>
          <w:p w14:paraId="5F1062DB">
            <w:pPr>
              <w:spacing w:before="20" w:after="20"/>
            </w:pPr>
            <w:r>
              <w:rPr>
                <w:rFonts w:ascii="Arial" w:hAnsi="Arial" w:eastAsia="微软雅黑"/>
                <w:b w:val="0"/>
                <w:sz w:val="18"/>
              </w:rPr>
              <w:t>身体动觉型</w:t>
            </w:r>
          </w:p>
        </w:tc>
        <w:tc>
          <w:tcPr>
            <w:tcW w:w="3402" w:type="dxa"/>
          </w:tcPr>
          <w:p w14:paraId="5D6F1CCC">
            <w:pPr>
              <w:spacing w:before="20" w:after="20"/>
            </w:pPr>
            <w:r>
              <w:rPr>
                <w:rFonts w:ascii="Arial" w:hAnsi="Arial" w:eastAsia="微软雅黑"/>
                <w:b w:val="0"/>
                <w:sz w:val="18"/>
              </w:rPr>
              <w:t>用运动间歇替代静坐训诫：每完成一个任务段=1分钟自由活动</w:t>
            </w:r>
          </w:p>
        </w:tc>
        <w:tc>
          <w:tcPr>
            <w:tcW w:w="2268" w:type="dxa"/>
          </w:tcPr>
          <w:p w14:paraId="020D0D15">
            <w:pPr>
              <w:spacing w:before="20" w:after="20"/>
            </w:pPr>
            <w:r>
              <w:rPr>
                <w:rFonts w:ascii="Arial" w:hAnsi="Arial" w:eastAsia="微软雅黑"/>
                <w:b w:val="0"/>
                <w:sz w:val="18"/>
              </w:rPr>
              <w:t>整合T1→加入运动元素</w:t>
            </w:r>
          </w:p>
        </w:tc>
      </w:tr>
      <w:tr w14:paraId="33CFDFAA">
        <w:trPr>
          <w:jc w:val="center"/>
        </w:trPr>
        <w:tc>
          <w:tcPr>
            <w:tcW w:w="1417" w:type="dxa"/>
          </w:tcPr>
          <w:p w14:paraId="054AB569">
            <w:pPr>
              <w:spacing w:before="20" w:after="20"/>
            </w:pPr>
            <w:r>
              <w:rPr>
                <w:rFonts w:ascii="Arial" w:hAnsi="Arial" w:eastAsia="微软雅黑"/>
                <w:b w:val="0"/>
                <w:sz w:val="18"/>
              </w:rPr>
              <w:t>A1注意力分散</w:t>
            </w:r>
          </w:p>
        </w:tc>
        <w:tc>
          <w:tcPr>
            <w:tcW w:w="1701" w:type="dxa"/>
          </w:tcPr>
          <w:p w14:paraId="48B3BF96">
            <w:pPr>
              <w:spacing w:before="20" w:after="20"/>
            </w:pPr>
            <w:r>
              <w:rPr>
                <w:rFonts w:ascii="Arial" w:hAnsi="Arial" w:eastAsia="微软雅黑"/>
                <w:b w:val="0"/>
                <w:sz w:val="18"/>
              </w:rPr>
              <w:t>音乐型</w:t>
            </w:r>
          </w:p>
        </w:tc>
        <w:tc>
          <w:tcPr>
            <w:tcW w:w="3402" w:type="dxa"/>
          </w:tcPr>
          <w:p w14:paraId="5A4D7ABF">
            <w:pPr>
              <w:spacing w:before="20" w:after="20"/>
            </w:pPr>
            <w:r>
              <w:rPr>
                <w:rFonts w:ascii="Arial" w:hAnsi="Arial" w:eastAsia="微软雅黑"/>
                <w:b w:val="0"/>
                <w:sz w:val="18"/>
              </w:rPr>
              <w:t>用节奏暗号替代视觉提示：下课铃声前奏=「准备收拾」信号</w:t>
            </w:r>
          </w:p>
        </w:tc>
        <w:tc>
          <w:tcPr>
            <w:tcW w:w="2268" w:type="dxa"/>
          </w:tcPr>
          <w:p w14:paraId="6C64F7B4">
            <w:pPr>
              <w:spacing w:before="20" w:after="20"/>
            </w:pPr>
            <w:r>
              <w:rPr>
                <w:rFonts w:ascii="Arial" w:hAnsi="Arial" w:eastAsia="微软雅黑"/>
                <w:b w:val="0"/>
                <w:sz w:val="18"/>
              </w:rPr>
              <w:t>整合T2→改为听觉暗号</w:t>
            </w:r>
          </w:p>
        </w:tc>
      </w:tr>
      <w:tr w14:paraId="592E86AC">
        <w:trPr>
          <w:jc w:val="center"/>
        </w:trPr>
        <w:tc>
          <w:tcPr>
            <w:tcW w:w="1417" w:type="dxa"/>
          </w:tcPr>
          <w:p w14:paraId="5617A695">
            <w:pPr>
              <w:spacing w:before="20" w:after="20"/>
            </w:pPr>
            <w:r>
              <w:rPr>
                <w:rFonts w:ascii="Arial" w:hAnsi="Arial" w:eastAsia="微软雅黑"/>
                <w:b w:val="0"/>
                <w:sz w:val="18"/>
              </w:rPr>
              <w:t>A2动机缺失</w:t>
            </w:r>
          </w:p>
        </w:tc>
        <w:tc>
          <w:tcPr>
            <w:tcW w:w="1701" w:type="dxa"/>
          </w:tcPr>
          <w:p w14:paraId="4EA6834A">
            <w:pPr>
              <w:spacing w:before="20" w:after="20"/>
            </w:pPr>
            <w:r>
              <w:rPr>
                <w:rFonts w:ascii="Arial" w:hAnsi="Arial" w:eastAsia="微软雅黑"/>
                <w:b w:val="0"/>
                <w:sz w:val="18"/>
              </w:rPr>
              <w:t>人际型</w:t>
            </w:r>
          </w:p>
        </w:tc>
        <w:tc>
          <w:tcPr>
            <w:tcW w:w="3402" w:type="dxa"/>
          </w:tcPr>
          <w:p w14:paraId="4932656D">
            <w:pPr>
              <w:spacing w:before="20" w:after="20"/>
            </w:pPr>
            <w:r>
              <w:rPr>
                <w:rFonts w:ascii="Arial" w:hAnsi="Arial" w:eastAsia="微软雅黑"/>
                <w:b w:val="0"/>
                <w:sz w:val="18"/>
              </w:rPr>
              <w:t>安排为小组「小老师」，用教学相长激活学习动机</w:t>
            </w:r>
          </w:p>
        </w:tc>
        <w:tc>
          <w:tcPr>
            <w:tcW w:w="2268" w:type="dxa"/>
          </w:tcPr>
          <w:p w14:paraId="10212C2C">
            <w:pPr>
              <w:spacing w:before="20" w:after="20"/>
            </w:pPr>
            <w:r>
              <w:rPr>
                <w:rFonts w:ascii="Arial" w:hAnsi="Arial" w:eastAsia="微软雅黑"/>
                <w:b w:val="0"/>
                <w:sz w:val="18"/>
              </w:rPr>
              <w:t>整合T10→升级为目标角色</w:t>
            </w:r>
          </w:p>
        </w:tc>
      </w:tr>
      <w:tr w14:paraId="5A5AFA1F">
        <w:trPr>
          <w:jc w:val="center"/>
        </w:trPr>
        <w:tc>
          <w:tcPr>
            <w:tcW w:w="1417" w:type="dxa"/>
          </w:tcPr>
          <w:p w14:paraId="62D1A149">
            <w:pPr>
              <w:spacing w:before="20" w:after="20"/>
            </w:pPr>
            <w:r>
              <w:rPr>
                <w:rFonts w:ascii="Arial" w:hAnsi="Arial" w:eastAsia="微软雅黑"/>
                <w:b w:val="0"/>
                <w:sz w:val="18"/>
              </w:rPr>
              <w:t>C3低自尊</w:t>
            </w:r>
          </w:p>
        </w:tc>
        <w:tc>
          <w:tcPr>
            <w:tcW w:w="1701" w:type="dxa"/>
          </w:tcPr>
          <w:p w14:paraId="4D6A74D0">
            <w:pPr>
              <w:spacing w:before="20" w:after="20"/>
            </w:pPr>
            <w:r>
              <w:rPr>
                <w:rFonts w:ascii="Arial" w:hAnsi="Arial" w:eastAsia="微软雅黑"/>
                <w:b w:val="0"/>
                <w:sz w:val="18"/>
              </w:rPr>
              <w:t>空间/视觉型</w:t>
            </w:r>
          </w:p>
        </w:tc>
        <w:tc>
          <w:tcPr>
            <w:tcW w:w="3402" w:type="dxa"/>
          </w:tcPr>
          <w:p w14:paraId="334D769A">
            <w:pPr>
              <w:spacing w:before="20" w:after="20"/>
            </w:pPr>
            <w:r>
              <w:rPr>
                <w:rFonts w:ascii="Arial" w:hAnsi="Arial" w:eastAsia="微软雅黑"/>
                <w:b w:val="0"/>
                <w:sz w:val="18"/>
              </w:rPr>
              <w:t>从美术课或空间拼装任务中积累成功体验→迁移到学业自信</w:t>
            </w:r>
          </w:p>
        </w:tc>
        <w:tc>
          <w:tcPr>
            <w:tcW w:w="2268" w:type="dxa"/>
          </w:tcPr>
          <w:p w14:paraId="438E74E3">
            <w:pPr>
              <w:spacing w:before="20" w:after="20"/>
            </w:pPr>
            <w:r>
              <w:rPr>
                <w:rFonts w:ascii="Arial" w:hAnsi="Arial" w:eastAsia="微软雅黑"/>
                <w:b w:val="0"/>
                <w:sz w:val="18"/>
              </w:rPr>
              <w:t>强化T8→优势领域起步</w:t>
            </w:r>
          </w:p>
        </w:tc>
      </w:tr>
      <w:tr w14:paraId="26E371E7">
        <w:trPr>
          <w:jc w:val="center"/>
        </w:trPr>
        <w:tc>
          <w:tcPr>
            <w:tcW w:w="1417" w:type="dxa"/>
          </w:tcPr>
          <w:p w14:paraId="27305ABC">
            <w:pPr>
              <w:spacing w:before="20" w:after="20"/>
            </w:pPr>
            <w:r>
              <w:rPr>
                <w:rFonts w:ascii="Arial" w:hAnsi="Arial" w:eastAsia="微软雅黑"/>
                <w:b w:val="0"/>
                <w:sz w:val="18"/>
              </w:rPr>
              <w:t>D2社交退缩</w:t>
            </w:r>
          </w:p>
        </w:tc>
        <w:tc>
          <w:tcPr>
            <w:tcW w:w="1701" w:type="dxa"/>
          </w:tcPr>
          <w:p w14:paraId="63FF1708">
            <w:pPr>
              <w:spacing w:before="20" w:after="20"/>
            </w:pPr>
            <w:r>
              <w:rPr>
                <w:rFonts w:ascii="Arial" w:hAnsi="Arial" w:eastAsia="微软雅黑"/>
                <w:b w:val="0"/>
                <w:sz w:val="18"/>
              </w:rPr>
              <w:t>自然认知型</w:t>
            </w:r>
          </w:p>
        </w:tc>
        <w:tc>
          <w:tcPr>
            <w:tcW w:w="3402" w:type="dxa"/>
          </w:tcPr>
          <w:p w14:paraId="459DFFBA">
            <w:pPr>
              <w:spacing w:before="20" w:after="20"/>
            </w:pPr>
            <w:r>
              <w:rPr>
                <w:rFonts w:ascii="Arial" w:hAnsi="Arial" w:eastAsia="微软雅黑"/>
                <w:b w:val="0"/>
                <w:sz w:val="18"/>
              </w:rPr>
              <w:t>以自然观察/植物养护为共同话题建立非言语连接→过渡到社交</w:t>
            </w:r>
          </w:p>
        </w:tc>
        <w:tc>
          <w:tcPr>
            <w:tcW w:w="2268" w:type="dxa"/>
          </w:tcPr>
          <w:p w14:paraId="304FE1D8">
            <w:pPr>
              <w:spacing w:before="20" w:after="20"/>
            </w:pPr>
            <w:r>
              <w:rPr>
                <w:rFonts w:ascii="Arial" w:hAnsi="Arial" w:eastAsia="微软雅黑"/>
                <w:b w:val="0"/>
                <w:sz w:val="18"/>
              </w:rPr>
              <w:t>整合T10→自然主题配对</w:t>
            </w:r>
          </w:p>
        </w:tc>
      </w:tr>
      <w:tr w14:paraId="75BAC843">
        <w:trPr>
          <w:jc w:val="center"/>
        </w:trPr>
        <w:tc>
          <w:tcPr>
            <w:tcW w:w="1417" w:type="dxa"/>
          </w:tcPr>
          <w:p w14:paraId="4F1AA6C6">
            <w:pPr>
              <w:spacing w:before="20" w:after="20"/>
            </w:pPr>
            <w:r>
              <w:rPr>
                <w:rFonts w:ascii="Arial" w:hAnsi="Arial" w:eastAsia="微软雅黑"/>
                <w:b w:val="0"/>
                <w:sz w:val="18"/>
              </w:rPr>
              <w:t>B2规则习惯</w:t>
            </w:r>
          </w:p>
        </w:tc>
        <w:tc>
          <w:tcPr>
            <w:tcW w:w="1701" w:type="dxa"/>
          </w:tcPr>
          <w:p w14:paraId="05D4BF26">
            <w:pPr>
              <w:spacing w:before="20" w:after="20"/>
            </w:pPr>
            <w:r>
              <w:rPr>
                <w:rFonts w:ascii="Arial" w:hAnsi="Arial" w:eastAsia="微软雅黑"/>
                <w:b w:val="0"/>
                <w:sz w:val="18"/>
              </w:rPr>
              <w:t>逻辑-数学型</w:t>
            </w:r>
          </w:p>
        </w:tc>
        <w:tc>
          <w:tcPr>
            <w:tcW w:w="3402" w:type="dxa"/>
          </w:tcPr>
          <w:p w14:paraId="549E3C65">
            <w:pPr>
              <w:spacing w:before="20" w:after="20"/>
            </w:pPr>
            <w:r>
              <w:rPr>
                <w:rFonts w:ascii="Arial" w:hAnsi="Arial" w:eastAsia="微软雅黑"/>
                <w:b w:val="0"/>
                <w:sz w:val="18"/>
              </w:rPr>
              <w:t>用计分系统、图表追踪等可视化规则进展，而非口头提醒</w:t>
            </w:r>
          </w:p>
        </w:tc>
        <w:tc>
          <w:tcPr>
            <w:tcW w:w="2268" w:type="dxa"/>
          </w:tcPr>
          <w:p w14:paraId="6191FDD9">
            <w:pPr>
              <w:spacing w:before="20" w:after="20"/>
            </w:pPr>
            <w:r>
              <w:rPr>
                <w:rFonts w:ascii="Arial" w:hAnsi="Arial" w:eastAsia="微软雅黑"/>
                <w:b w:val="0"/>
                <w:sz w:val="18"/>
              </w:rPr>
              <w:t>整合T4→量化的契约追踪</w:t>
            </w:r>
          </w:p>
        </w:tc>
      </w:tr>
    </w:tbl>
    <w:p w14:paraId="43BEA65E"/>
    <w:p w14:paraId="22269B15">
      <w:pPr>
        <w:spacing w:before="0" w:after="120"/>
      </w:pPr>
      <w:r>
        <w:rPr>
          <w:rFonts w:ascii="Arial" w:hAnsi="Arial" w:eastAsia="微软雅黑"/>
          <w:b w:val="0"/>
          <w:i w:val="0"/>
          <w:sz w:val="22"/>
        </w:rPr>
        <w:t>Step 3——制定优势嵌入式方案：在S4制定干预方案时，将优势锚定策略写入方案的技术选择部分。格式为：「主技术T1（定时器分段法）+ 优势适配：因该生身体动觉型，将休息奖励改为1分钟运动而非静坐」。</w:t>
      </w:r>
    </w:p>
    <w:p w14:paraId="398716D4">
      <w:pPr>
        <w:spacing w:before="0" w:after="120"/>
      </w:pPr>
      <w:r>
        <w:rPr>
          <w:rFonts w:ascii="Arial" w:hAnsi="Arial" w:eastAsia="微软雅黑"/>
          <w:b w:val="0"/>
          <w:i w:val="0"/>
          <w:sz w:val="22"/>
        </w:rPr>
        <w:t>Step 4——验证优势假设：执行2周后评估：优势通道是否确实奏效？如果无效，检查两个可能——(1)优势定位是否准确（可能测评时状态偏差或教师观察法误判）；(2)优势-问题匹配是否合理（不是所有问题都能通过任何优势解决）。必要时回到Step 1重新定位优势。</w:t>
      </w:r>
    </w:p>
    <w:p w14:paraId="3879BBC9">
      <w:pPr>
        <w:pStyle w:val="5"/>
        <w:spacing w:after="120"/>
      </w:pPr>
      <w:r>
        <w:rPr>
          <w:b/>
        </w:rPr>
        <w:t>独立使用场景：S0优势发展路径（V3.2新增）</w:t>
      </w:r>
    </w:p>
    <w:p w14:paraId="1D752318">
      <w:pPr>
        <w:spacing w:after="120"/>
      </w:pPr>
      <w:r>
        <w:t>当学生五维筛查零标记（无问题信号）但需要优势发展支持时，T11可脱离T1-T10独立使用：</w:t>
      </w:r>
    </w:p>
    <w:p w14:paraId="6A0DBE37">
      <w:pPr>
        <w:spacing w:after="120"/>
      </w:pPr>
      <w:r>
        <w:t>Step 1——优势定位：同原流程，从3.8优势测评获取Top2-3优势类型。</w:t>
      </w:r>
    </w:p>
    <w:p w14:paraId="5FC3C519">
      <w:pPr>
        <w:spacing w:after="120"/>
      </w:pPr>
      <w:r>
        <w:t>Step 2——优势发展目标规划：不进行"优势-问题匹配"（因此类学生无问题），改为"优势-发展目标匹配"。为该生在优势领域设定拓展目标。例如：逻辑-数学型学生→提供数学拓展材料或参与高年级数学活动；身体-动觉型学生→担任体育课辅助领队或编排队列动作；人际型学生→担任小助理、同伴辅导员等。</w:t>
      </w:r>
    </w:p>
    <w:p w14:paraId="24840F88">
      <w:pPr>
        <w:spacing w:after="120"/>
      </w:pPr>
      <w:r>
        <w:t>Step 3——制定优势发展方案：将发展目标分解为阶段性可观察指标，填入《优二代成长规划》中"学期目标"和"阶段措施"模块。注意：优势发展方案不以"解决问题"为目标，而以"拓展优势领域、提供认知挑战"为目标。</w:t>
      </w:r>
    </w:p>
    <w:p w14:paraId="03C0EEF4">
      <w:pPr>
        <w:spacing w:after="120"/>
      </w:pPr>
      <w:r>
        <w:t>Step 4——月度追踪：每月使用Q06班级能量场自评，关注"自我实现"和"自我升级"两个能量维度是否持续上升。同时观察是否有新的隐性需求出现——优势发展中的学生可能产生新的社交或情绪需求。</w:t>
      </w:r>
    </w:p>
    <w:p w14:paraId="64E1E858">
      <w:pPr>
        <w:spacing w:after="120"/>
      </w:pPr>
      <w:r>
        <w:t>特别提醒：T11独立使用时仍需每学期至少一次综合评估（3.4五维筛查+3.7六维评估），防止因过度关注优势而忽略新出现的问题信号。</w:t>
      </w:r>
    </w:p>
    <w:p w14:paraId="4C6A6A46">
      <w:pPr>
        <w:spacing w:before="0" w:after="120"/>
      </w:pPr>
      <w:r>
        <w:rPr>
          <w:rFonts w:ascii="Arial" w:hAnsi="Arial" w:eastAsia="微软雅黑"/>
          <w:b w:val="0"/>
          <w:i w:val="0"/>
          <w:sz w:val="22"/>
        </w:rPr>
        <w:t>操作原则：优势锚定法不是替代T1-T10，而是为它们提供「入口优化」。同样的契约技术（T4），经由不同优势通道进入，效果差异巨大。详见附录D「优势类型-干预策略匹配总表」。</w:t>
      </w:r>
    </w:p>
    <w:p>
      <w:pPr>
        <w:pStyle w:val="Heading2"/>
        <w:spacing w:after="120"/>
      </w:pPr>
      <w:r>
        <w:rPr>
          <w:b/>
          <w:sz w:val="28"/>
          <w:rFonts w:eastAsia="微软雅黑" w:ascii="Arial"/>
        </w:rPr>
        <w:t xml:space="preserve">4.5+  心智化回应技术：依恋视角下的核心干预（V3.3新增·T12）</w:t>
      </w:r>
    </w:p>
    <w:p>
      <w:pPr>
        <w:pStyle w:val="Heading3"/>
        <w:spacing w:after="120"/>
      </w:pPr>
      <w:r>
        <w:rPr>
          <w:b/>
          <w:sz w:val="24"/>
          <w:rFonts w:eastAsia="微软雅黑" w:ascii="Arial"/>
        </w:rPr>
        <w:t xml:space="preserve">T12：心智化回应技术</w:t>
      </w:r>
    </w:p>
    <w:p>
      <w:pPr>
        <w:pStyle w:val="Normal"/>
        <w:spacing w:after="120"/>
      </w:pPr>
      <w:r>
        <w:rPr>
          <w:rFonts w:eastAsia="微软雅黑" w:ascii="Arial"/>
        </w:rPr>
        <w:t xml:space="preserve">适用：所有涉及情绪困扰、关系冲突的个案（尤其C1/C2/C3/D2/E1类编码）。同时适用于所有依恋类型学生的日常师生互动——心智化回应不只是治疗技术，更是高质量师生关系的底层操作语言。</w:t>
      </w:r>
    </w:p>
    <w:p>
      <w:pPr>
        <w:pStyle w:val="Normal"/>
        <w:spacing w:after="120"/>
      </w:pPr>
      <w:r>
        <w:rPr>
          <w:rFonts w:eastAsia="微软雅黑" w:ascii="Arial"/>
        </w:rPr>
        <w:t xml:space="preserve">理论基础：心智化（Mentalization）由Peter Fonagy（1991, 2002）在依恋理论基础上提出，指"理解自己和他人在心理状态（想法、情绪、欲望、信念）驱动下行动的能力"。Fonagy及其团队的研究表明，心智化能力的发展依赖于"被心智化"的早期依恋体验——养育者越能准确地反映（mirroring）和标记（marking）婴儿的情绪状态，婴儿就越快发展出对自身和他人心理状态的理解能力。</w:t>
      </w:r>
    </w:p>
    <w:p>
      <w:pPr>
        <w:pStyle w:val="Normal"/>
        <w:spacing w:after="120"/>
      </w:pPr>
      <w:r>
        <w:rPr>
          <w:rFonts w:eastAsia="微软雅黑" w:ascii="Arial"/>
        </w:rPr>
        <w:t xml:space="preserve">教育应用的实证证据：一项2025年发表于《Attachment &amp; Human Development》的准实验研究发现（N=94名早期教育教师），通过12周的"DUET"心智化团体干预，教师的心智化能力显著提升（d=0.27），且课堂情感支持质量显著改善（d=0.32）。进一步分析表明，T2心智化能力对课堂情感支持的预测作用超越了T1基线水平，心智化能力的"变化量"本身是课堂情感支持改善的关键机制——即教师心智化能力的提升直接驱动了课堂安全氛围的改善。</w:t>
      </w:r>
    </w:p>
    <w:p>
      <w:pPr>
        <w:pStyle w:val="Normal"/>
        <w:spacing w:after="120"/>
      </w:pPr>
      <w:r>
        <w:rPr>
          <w:rFonts w:eastAsia="微软雅黑" w:ascii="Arial"/>
        </w:rPr>
        <w:t xml:space="preserve">在中国教育场景中的适用性：2024年出版的《儿童心理治疗中的心智化：临床实践指导》（安娜丽丝·费尔霍伊格特-普莱特等著，中国轻工业出版社引进）系统阐述了心智化技术在儿童群体中的操作方法。2025年发表的《从"心"出发，建立班级的"安全基地"——初探依恋理论在小学班主任工作中的应用》首次将依恋理论和心智化技术引入中国小学班级管理场景。</w:t>
      </w:r>
    </w:p>
    <w:p>
      <w:pPr>
        <w:pStyle w:val="Heading3"/>
        <w:spacing w:after="120"/>
      </w:pPr>
      <w:r>
        <w:rPr>
          <w:b/>
          <w:sz w:val="24"/>
          <w:rFonts w:eastAsia="微软雅黑" w:ascii="Arial"/>
        </w:rPr>
        <w:t xml:space="preserve">操作步骤</w:t>
      </w:r>
    </w:p>
    <w:p>
      <w:pPr>
        <w:pStyle w:val="Normal"/>
        <w:spacing w:after="120"/>
      </w:pPr>
      <w:r>
        <w:rPr>
          <w:rFonts w:eastAsia="微软雅黑" w:ascii="Arial"/>
        </w:rPr>
        <w:t xml:space="preserve">Step 1——看见情绪（识别）：当学生出现行为问题时，第一反应不是"你怎么又……"，而是说出你观察到的情绪信号。"我看到你攥紧了拳头/眼睛红了/声音在发抖/一直低着头……"——这是在帮学生把潜意识的身体反应转化为可语言化的情绪体验。对于低年级学生，"身体信号→情绪名称"的转化本身就具有调节作用。</w:t>
      </w:r>
    </w:p>
    <w:p>
      <w:pPr>
        <w:pStyle w:val="Normal"/>
        <w:spacing w:after="120"/>
      </w:pPr>
      <w:r>
        <w:rPr>
          <w:rFonts w:eastAsia="微软雅黑" w:ascii="Arial"/>
        </w:rPr>
        <w:t xml:space="preserve">Step 2——命名情绪（表达）：用温和的语气说出情绪名称。"你现在的感觉，是不是叫「生气」/「委屈」/「害怕」？"对于1-2年级学生，可以辅助使用情绪卡片（准备6张基础情绪表情卡片：开心、难过、生气、害怕、惊讶、委屈）。对于3-6年级学生，可以问——"用一个词形容你现在的心情，会是什么词？"</w:t>
      </w:r>
    </w:p>
    <w:p>
      <w:pPr>
        <w:pStyle w:val="Normal"/>
        <w:spacing w:after="120"/>
      </w:pPr>
      <w:r>
        <w:rPr>
          <w:rFonts w:eastAsia="微软雅黑" w:ascii="Arial"/>
        </w:rPr>
        <w:t xml:space="preserve">Step 3——接纳情绪（调控）：不评判、不否定、不急于解决问题。"有这样的感觉是正常的。谢谢你告诉我。"Fonagy强调，接纳不等于纵容行为——"你可以生气，但不可以打人。"接纳的是情绪，规范的是行为。</w:t>
      </w:r>
    </w:p>
    <w:p>
      <w:pPr>
        <w:pStyle w:val="Normal"/>
        <w:spacing w:after="120"/>
      </w:pPr>
      <w:r>
        <w:rPr>
          <w:rFonts w:eastAsia="微软雅黑" w:ascii="Arial"/>
        </w:rPr>
        <w:t xml:space="preserve">Step 4——连接需求（心智化升级）：在情绪平复后，引导学生思考情绪背后的需求。"你觉得刚才那么生气，是因为想要什么？"——这是把内隐的情绪反应模式转化为外显的、可反思的认知。对于低年级学生可以简化为——"如果有一个魔法棒，你最想改变什么？"。对于高年级学生可以深入——"你刚才希望别人怎么做？你希望自己怎么做？"</w:t>
      </w:r>
    </w:p>
    <w:p>
      <w:pPr>
        <w:pStyle w:val="Normal"/>
        <w:spacing w:after="120"/>
      </w:pPr>
      <w:r>
        <w:rPr>
          <w:rFonts w:eastAsia="微软雅黑" w:ascii="Arial"/>
        </w:rPr>
        <w:t xml:space="preserve">预期效果：(1)即时：情绪强度降低、平复时间缩短（Step 1-3激活前额叶、抑制杏仁核情绪警报）；(2)短期（2-4周）：学生开始尝试用语言而非行为表达情绪；(3)长期（1学期）：学生更频繁地主动求助、师生关系中信任感增强、班级整体情绪安全感提升（对应6.2班级能量场"自我管理"和"自我升级"维度上升）。</w:t>
      </w:r>
    </w:p>
    <w:p>
      <w:pPr>
        <w:pStyle w:val="Normal"/>
        <w:spacing w:after="120"/>
      </w:pPr>
      <w:r>
        <w:rPr>
          <w:rFonts w:eastAsia="微软雅黑" w:ascii="Arial"/>
        </w:rPr>
        <w:t xml:space="preserve">失败处理：(1)学生拒绝沟通→不说教不强求，安静陪伴后说："我就在这，你准备好了随时可以找我。"——这是在保持连接的同时尊重边界。对于不安全依恋的学生，这种"不强迫的连接"本身就是一种修复性体验。(2)学生说不出情绪名称→提供2-3个选项："是生气？难过？还是委屈？"不要给超过3个选项——选择过多对情绪状态下的儿童是负担而非帮助。(3)学生情绪升级而非平复→不撑、不退——保持平静的语气和稳定的身体姿态，说："我看到你还是很激动。没关系，我们不急。"你的稳定本身就是最强的情绪调节信号。(4)学生持续12周以上心智化回应无明显改善→启动更系统的心智化评估，考虑转介学校心理教师进行更专业的依恋关系评估。</w:t>
      </w:r>
    </w:p>
    <w:p>
      <w:pPr>
        <w:pStyle w:val="Heading3"/>
        <w:spacing w:after="120"/>
      </w:pPr>
      <w:r>
        <w:rPr>
          <w:b/>
          <w:sz w:val="24"/>
          <w:rFonts w:eastAsia="微软雅黑" w:ascii="Arial"/>
        </w:rPr>
        <w:t xml:space="preserve">班级层面的心智化：从"一对一"到"一对班"</w:t>
      </w:r>
    </w:p>
    <w:p>
      <w:pPr>
        <w:pStyle w:val="Normal"/>
        <w:spacing w:after="120"/>
      </w:pPr>
      <w:r>
        <w:rPr>
          <w:rFonts w:eastAsia="微软雅黑" w:ascii="Arial"/>
        </w:rPr>
        <w:t xml:space="preserve">T12不仅适用于个别学生，也是班级整体安全氛围的底层操作技术。班级层面的心智化操作包括：</w:t>
      </w:r>
    </w:p>
    <w:p>
      <w:pPr>
        <w:pStyle w:val="Normal"/>
        <w:spacing w:after="120"/>
      </w:pPr>
      <w:r>
        <w:rPr>
          <w:rFonts w:eastAsia="微软雅黑" w:ascii="Arial"/>
        </w:rPr>
        <w:t xml:space="preserve">(1)每天1次"情绪天气"——早读/午休前30秒，让全班用"晴天/多云/小雨/雷雨"表达今天的心情。老师记录总体趋势，不点名不追问——这不是筛查，是让情绪表达成为班级常态。</w:t>
      </w:r>
    </w:p>
    <w:p>
      <w:pPr>
        <w:pStyle w:val="Normal"/>
        <w:spacing w:after="120"/>
      </w:pPr>
      <w:r>
        <w:rPr>
          <w:rFonts w:eastAsia="微软雅黑" w:ascii="Arial"/>
        </w:rPr>
        <w:t xml:space="preserve">(2)冲突调解中使用"三步心智化"——当同学之间发生冲突时，老师不先判断"谁对谁错"：(a)先让双方各说一句"我觉得……"（看见情绪）；(b)帮双方把对方的话重述一遍（理解他人心理状态）；(c)问——"除了打架，还有什么办法？"（连接需求）。</w:t>
      </w:r>
    </w:p>
    <w:p>
      <w:pPr>
        <w:pStyle w:val="Normal"/>
        <w:spacing w:after="120"/>
      </w:pPr>
      <w:r>
        <w:rPr>
          <w:rFonts w:eastAsia="微软雅黑" w:ascii="Arial"/>
        </w:rPr>
        <w:t xml:space="preserve">(3)老师的自我心智化——每次自己情绪波动后，用一句话复盘："我刚才那么着急，是因为担心什么呢？"老师的心智化能力不仅是干预工具，也是自我保护和职业耗竭预防的关键——研究证实，高心智化能力的教师在面对学生行为挑战时，出现职业倦怠的概率显著更低。</w:t>
      </w:r>
    </w:p>
    <w:p w14:paraId="2736AAF2">
      <w:pPr>
        <w:pStyle w:val="4"/>
      </w:pPr>
      <w:r>
        <w:t>4.6  技术-年段适配表（V3.0扩展）</w:t>
      </w:r>
    </w:p>
    <w:p w14:paraId="11F813DC">
      <w:pPr>
        <w:spacing w:before="0" w:after="120"/>
      </w:pPr>
      <w:r>
        <w:rPr>
          <w:rFonts w:ascii="Arial" w:hAnsi="Arial" w:eastAsia="微软雅黑"/>
          <w:b w:val="0"/>
          <w:i w:val="0"/>
          <w:sz w:val="22"/>
        </w:rPr>
        <w:t>同样的技术在不同年段的实施方式有本质区别。以下提供代表性技术的年段适配：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2551"/>
        <w:gridCol w:w="2551"/>
      </w:tblGrid>
      <w:tr w14:paraId="19F60FFA">
        <w:trPr>
          <w:jc w:val="center"/>
        </w:trPr>
        <w:tc>
          <w:tcPr>
            <w:tcW w:w="1417" w:type="dxa"/>
            <w:shd w:val="clear" w:color="auto" w:fill="2E5984"/>
          </w:tcPr>
          <w:p w14:paraId="7FE25370">
            <w:pPr>
              <w:spacing w:before="20" w:after="20"/>
            </w:pPr>
            <w:r>
              <w:rPr>
                <w:rFonts w:ascii="Arial" w:hAnsi="Arial" w:eastAsia="微软雅黑"/>
                <w:b/>
                <w:color w:val="FFFFFF"/>
                <w:sz w:val="18"/>
              </w:rPr>
              <w:t>技术</w:t>
            </w:r>
          </w:p>
        </w:tc>
        <w:tc>
          <w:tcPr>
            <w:tcW w:w="2551" w:type="dxa"/>
            <w:shd w:val="clear" w:color="auto" w:fill="2E5984"/>
          </w:tcPr>
          <w:p w14:paraId="78F2853C">
            <w:pPr>
              <w:spacing w:before="20" w:after="20"/>
            </w:pPr>
            <w:r>
              <w:rPr>
                <w:rFonts w:ascii="Arial" w:hAnsi="Arial" w:eastAsia="微软雅黑"/>
                <w:b/>
                <w:color w:val="FFFFFF"/>
                <w:sz w:val="18"/>
              </w:rPr>
              <w:t>低年段(1-2年级)</w:t>
            </w:r>
          </w:p>
        </w:tc>
        <w:tc>
          <w:tcPr>
            <w:tcW w:w="2551" w:type="dxa"/>
            <w:shd w:val="clear" w:color="auto" w:fill="2E5984"/>
          </w:tcPr>
          <w:p w14:paraId="2F7499DD">
            <w:pPr>
              <w:spacing w:before="20" w:after="20"/>
            </w:pPr>
            <w:r>
              <w:rPr>
                <w:rFonts w:ascii="Arial" w:hAnsi="Arial" w:eastAsia="微软雅黑"/>
                <w:b/>
                <w:color w:val="FFFFFF"/>
                <w:sz w:val="18"/>
              </w:rPr>
              <w:t>中年段(3-4年级)</w:t>
            </w:r>
          </w:p>
        </w:tc>
        <w:tc>
          <w:tcPr>
            <w:tcW w:w="2551" w:type="dxa"/>
            <w:shd w:val="clear" w:color="auto" w:fill="2E5984"/>
          </w:tcPr>
          <w:p w14:paraId="547DE99F">
            <w:pPr>
              <w:spacing w:before="20" w:after="20"/>
            </w:pPr>
            <w:r>
              <w:rPr>
                <w:rFonts w:ascii="Arial" w:hAnsi="Arial" w:eastAsia="微软雅黑"/>
                <w:b/>
                <w:color w:val="FFFFFF"/>
                <w:sz w:val="18"/>
              </w:rPr>
              <w:t>高年段(5-6年级)</w:t>
            </w:r>
          </w:p>
        </w:tc>
      </w:tr>
      <w:tr w14:paraId="1AC04912">
        <w:trPr>
          <w:jc w:val="center"/>
        </w:trPr>
        <w:tc>
          <w:tcPr>
            <w:tcW w:w="1417" w:type="dxa"/>
            <w:shd w:val="clear" w:color="auto" w:fill="E8F0F8"/>
          </w:tcPr>
          <w:p w14:paraId="61088BE5">
            <w:pPr>
              <w:spacing w:before="20" w:after="20"/>
            </w:pPr>
            <w:r>
              <w:rPr>
                <w:rFonts w:ascii="Arial" w:hAnsi="Arial" w:eastAsia="微软雅黑"/>
                <w:b/>
                <w:sz w:val="18"/>
              </w:rPr>
              <w:t>T4行为契约</w:t>
            </w:r>
          </w:p>
        </w:tc>
        <w:tc>
          <w:tcPr>
            <w:tcW w:w="2551" w:type="dxa"/>
          </w:tcPr>
          <w:p w14:paraId="71A70FF2">
            <w:pPr>
              <w:spacing w:before="20" w:after="20"/>
            </w:pPr>
            <w:r>
              <w:rPr>
                <w:rFonts w:ascii="Arial" w:hAnsi="Arial" w:eastAsia="微软雅黑"/>
                <w:b w:val="0"/>
                <w:sz w:val="18"/>
              </w:rPr>
              <w:t>老师主导 + 画图辅助</w:t>
            </w:r>
            <w:r>
              <w:rPr>
                <w:rFonts w:ascii="Arial" w:hAnsi="Arial" w:eastAsia="微软雅黑"/>
                <w:b w:val="0"/>
                <w:sz w:val="18"/>
              </w:rPr>
              <w:br w:type="textWrapping"/>
            </w:r>
            <w:r>
              <w:rPr>
                <w:rFonts w:ascii="Arial" w:hAnsi="Arial" w:eastAsia="微软雅黑"/>
                <w:b w:val="0"/>
                <w:sz w:val="18"/>
              </w:rPr>
              <w:t>即时奖励（当日兑现）</w:t>
            </w:r>
          </w:p>
        </w:tc>
        <w:tc>
          <w:tcPr>
            <w:tcW w:w="2551" w:type="dxa"/>
          </w:tcPr>
          <w:p w14:paraId="00E4D04E">
            <w:pPr>
              <w:spacing w:before="20" w:after="20"/>
            </w:pPr>
            <w:r>
              <w:rPr>
                <w:rFonts w:ascii="Arial" w:hAnsi="Arial" w:eastAsia="微软雅黑"/>
                <w:b w:val="0"/>
                <w:sz w:val="18"/>
              </w:rPr>
              <w:t>师生协商 + 简单文字版</w:t>
            </w:r>
            <w:r>
              <w:rPr>
                <w:rFonts w:ascii="Arial" w:hAnsi="Arial" w:eastAsia="微软雅黑"/>
                <w:b w:val="0"/>
                <w:sz w:val="18"/>
              </w:rPr>
              <w:br w:type="textWrapping"/>
            </w:r>
            <w:r>
              <w:rPr>
                <w:rFonts w:ascii="Arial" w:hAnsi="Arial" w:eastAsia="微软雅黑"/>
                <w:b w:val="0"/>
                <w:sz w:val="18"/>
              </w:rPr>
              <w:t>延迟到每周奖励</w:t>
            </w:r>
          </w:p>
        </w:tc>
        <w:tc>
          <w:tcPr>
            <w:tcW w:w="2551" w:type="dxa"/>
          </w:tcPr>
          <w:p w14:paraId="00874386">
            <w:pPr>
              <w:spacing w:before="20" w:after="20"/>
            </w:pPr>
            <w:r>
              <w:rPr>
                <w:rFonts w:ascii="Arial" w:hAnsi="Arial" w:eastAsia="微软雅黑"/>
                <w:b w:val="0"/>
                <w:sz w:val="18"/>
              </w:rPr>
              <w:t>学生主导起草方案</w:t>
            </w:r>
            <w:r>
              <w:rPr>
                <w:rFonts w:ascii="Arial" w:hAnsi="Arial" w:eastAsia="微软雅黑"/>
                <w:b w:val="0"/>
                <w:sz w:val="18"/>
              </w:rPr>
              <w:br w:type="textWrapping"/>
            </w:r>
            <w:r>
              <w:rPr>
                <w:rFonts w:ascii="Arial" w:hAnsi="Arial" w:eastAsia="微软雅黑"/>
                <w:b w:val="0"/>
                <w:sz w:val="18"/>
              </w:rPr>
              <w:t>可引入同伴见证</w:t>
            </w:r>
          </w:p>
        </w:tc>
      </w:tr>
      <w:tr w14:paraId="392D5388">
        <w:trPr>
          <w:jc w:val="center"/>
        </w:trPr>
        <w:tc>
          <w:tcPr>
            <w:tcW w:w="1417" w:type="dxa"/>
            <w:shd w:val="clear" w:color="auto" w:fill="E8F0F8"/>
          </w:tcPr>
          <w:p w14:paraId="3B3E7243">
            <w:pPr>
              <w:spacing w:before="20" w:after="20"/>
            </w:pPr>
            <w:r>
              <w:rPr>
                <w:rFonts w:ascii="Arial" w:hAnsi="Arial" w:eastAsia="微软雅黑"/>
                <w:b/>
                <w:sz w:val="18"/>
              </w:rPr>
              <w:t>T7情绪命名</w:t>
            </w:r>
          </w:p>
        </w:tc>
        <w:tc>
          <w:tcPr>
            <w:tcW w:w="2551" w:type="dxa"/>
          </w:tcPr>
          <w:p w14:paraId="585054A4">
            <w:pPr>
              <w:spacing w:before="20" w:after="20"/>
            </w:pPr>
            <w:r>
              <w:rPr>
                <w:rFonts w:ascii="Arial" w:hAnsi="Arial" w:eastAsia="微软雅黑"/>
                <w:b w:val="0"/>
                <w:sz w:val="18"/>
              </w:rPr>
              <w:t>使用绘本表情图</w:t>
            </w:r>
            <w:r>
              <w:rPr>
                <w:rFonts w:ascii="Arial" w:hAnsi="Arial" w:eastAsia="微软雅黑"/>
                <w:b w:val="0"/>
                <w:sz w:val="18"/>
              </w:rPr>
              <w:br w:type="textWrapping"/>
            </w:r>
            <w:r>
              <w:rPr>
                <w:rFonts w:ascii="Arial" w:hAnsi="Arial" w:eastAsia="微软雅黑"/>
                <w:b w:val="0"/>
                <w:sz w:val="18"/>
              </w:rPr>
              <w:t>做「情绪天气预报」</w:t>
            </w:r>
          </w:p>
        </w:tc>
        <w:tc>
          <w:tcPr>
            <w:tcW w:w="2551" w:type="dxa"/>
          </w:tcPr>
          <w:p w14:paraId="1C933EAA">
            <w:pPr>
              <w:spacing w:before="20" w:after="20"/>
            </w:pPr>
            <w:r>
              <w:rPr>
                <w:rFonts w:ascii="Arial" w:hAnsi="Arial" w:eastAsia="微软雅黑"/>
                <w:b w:val="0"/>
                <w:sz w:val="18"/>
              </w:rPr>
              <w:t>情绪日记</w:t>
            </w:r>
            <w:r>
              <w:rPr>
                <w:rFonts w:ascii="Arial" w:hAnsi="Arial" w:eastAsia="微软雅黑"/>
                <w:b w:val="0"/>
                <w:sz w:val="18"/>
              </w:rPr>
              <w:br w:type="textWrapping"/>
            </w:r>
            <w:r>
              <w:rPr>
                <w:rFonts w:ascii="Arial" w:hAnsi="Arial" w:eastAsia="微软雅黑"/>
                <w:b w:val="0"/>
                <w:sz w:val="18"/>
              </w:rPr>
              <w:t>1-10分量表自评</w:t>
            </w:r>
          </w:p>
        </w:tc>
        <w:tc>
          <w:tcPr>
            <w:tcW w:w="2551" w:type="dxa"/>
          </w:tcPr>
          <w:p w14:paraId="66EEF7F5">
            <w:pPr>
              <w:spacing w:before="20" w:after="20"/>
            </w:pPr>
            <w:r>
              <w:rPr>
                <w:rFonts w:ascii="Arial" w:hAnsi="Arial" w:eastAsia="微软雅黑"/>
                <w:b w:val="0"/>
                <w:sz w:val="18"/>
              </w:rPr>
              <w:t>情绪词汇扩展训练</w:t>
            </w:r>
            <w:r>
              <w:rPr>
                <w:rFonts w:ascii="Arial" w:hAnsi="Arial" w:eastAsia="微软雅黑"/>
                <w:b w:val="0"/>
                <w:sz w:val="18"/>
              </w:rPr>
              <w:br w:type="textWrapping"/>
            </w:r>
            <w:r>
              <w:rPr>
                <w:rFonts w:ascii="Arial" w:hAnsi="Arial" w:eastAsia="微软雅黑"/>
                <w:b w:val="0"/>
                <w:sz w:val="18"/>
              </w:rPr>
              <w:t>引入基本ABC框架</w:t>
            </w:r>
          </w:p>
        </w:tc>
      </w:tr>
      <w:tr w14:paraId="783C0357">
        <w:trPr>
          <w:jc w:val="center"/>
        </w:trPr>
        <w:tc>
          <w:tcPr>
            <w:tcW w:w="1417" w:type="dxa"/>
            <w:shd w:val="clear" w:color="auto" w:fill="E8F0F8"/>
          </w:tcPr>
          <w:p w14:paraId="33E92B5F">
            <w:pPr>
              <w:spacing w:before="20" w:after="20"/>
            </w:pPr>
            <w:r>
              <w:rPr>
                <w:rFonts w:ascii="Arial" w:hAnsi="Arial" w:eastAsia="微软雅黑"/>
                <w:b/>
                <w:sz w:val="18"/>
              </w:rPr>
              <w:t>T9社交训练</w:t>
            </w:r>
          </w:p>
        </w:tc>
        <w:tc>
          <w:tcPr>
            <w:tcW w:w="2551" w:type="dxa"/>
          </w:tcPr>
          <w:p w14:paraId="3472DD2C">
            <w:pPr>
              <w:spacing w:before="20" w:after="20"/>
            </w:pPr>
            <w:r>
              <w:rPr>
                <w:rFonts w:ascii="Arial" w:hAnsi="Arial" w:eastAsia="微软雅黑"/>
                <w:b w:val="0"/>
                <w:sz w:val="18"/>
              </w:rPr>
              <w:t>全班游戏化的</w:t>
            </w:r>
            <w:r>
              <w:rPr>
                <w:rFonts w:ascii="Arial" w:hAnsi="Arial" w:eastAsia="微软雅黑"/>
                <w:b w:val="0"/>
                <w:sz w:val="18"/>
              </w:rPr>
              <w:br w:type="textWrapping"/>
            </w:r>
            <w:r>
              <w:rPr>
                <w:rFonts w:ascii="Arial" w:hAnsi="Arial" w:eastAsia="微软雅黑"/>
                <w:b w:val="0"/>
                <w:sz w:val="18"/>
              </w:rPr>
              <w:t>「友好技能课」</w:t>
            </w:r>
          </w:p>
        </w:tc>
        <w:tc>
          <w:tcPr>
            <w:tcW w:w="2551" w:type="dxa"/>
          </w:tcPr>
          <w:p w14:paraId="25DC0D6E">
            <w:pPr>
              <w:spacing w:before="20" w:after="20"/>
            </w:pPr>
            <w:r>
              <w:rPr>
                <w:rFonts w:ascii="Arial" w:hAnsi="Arial" w:eastAsia="微软雅黑"/>
                <w:b w:val="0"/>
                <w:sz w:val="18"/>
              </w:rPr>
              <w:t>小组合作任务</w:t>
            </w:r>
            <w:r>
              <w:rPr>
                <w:rFonts w:ascii="Arial" w:hAnsi="Arial" w:eastAsia="微软雅黑"/>
                <w:b w:val="0"/>
                <w:sz w:val="18"/>
              </w:rPr>
              <w:br w:type="textWrapping"/>
            </w:r>
            <w:r>
              <w:rPr>
                <w:rFonts w:ascii="Arial" w:hAnsi="Arial" w:eastAsia="微软雅黑"/>
                <w:b w:val="0"/>
                <w:sz w:val="18"/>
              </w:rPr>
              <w:t>角色扮演练习</w:t>
            </w:r>
          </w:p>
        </w:tc>
        <w:tc>
          <w:tcPr>
            <w:tcW w:w="2551" w:type="dxa"/>
          </w:tcPr>
          <w:p w14:paraId="4FE5D522">
            <w:pPr>
              <w:spacing w:before="20" w:after="20"/>
            </w:pPr>
            <w:r>
              <w:rPr>
                <w:rFonts w:ascii="Arial" w:hAnsi="Arial" w:eastAsia="微软雅黑"/>
                <w:b w:val="0"/>
                <w:sz w:val="18"/>
              </w:rPr>
              <w:t>同伴调解员培训</w:t>
            </w:r>
            <w:r>
              <w:rPr>
                <w:rFonts w:ascii="Arial" w:hAnsi="Arial" w:eastAsia="微软雅黑"/>
                <w:b w:val="0"/>
                <w:sz w:val="18"/>
              </w:rPr>
              <w:br w:type="textWrapping"/>
            </w:r>
            <w:r>
              <w:rPr>
                <w:rFonts w:ascii="Arial" w:hAnsi="Arial" w:eastAsia="微软雅黑"/>
                <w:b w:val="0"/>
                <w:sz w:val="18"/>
              </w:rPr>
              <w:t>服务学习项目</w:t>
            </w:r>
          </w:p>
        </w:tc>
      </w:tr>
      <w:tr w14:paraId="7FE91AAD">
        <w:trPr>
          <w:jc w:val="center"/>
        </w:trPr>
        <w:tc>
          <w:tcPr>
            <w:tcW w:w="1417" w:type="dxa"/>
            <w:shd w:val="clear" w:color="auto" w:fill="E8F0F8"/>
          </w:tcPr>
          <w:p w14:paraId="0A6A11E8">
            <w:pPr>
              <w:spacing w:before="20" w:after="20"/>
            </w:pPr>
            <w:r>
              <w:rPr>
                <w:rFonts w:ascii="Arial" w:hAnsi="Arial" w:eastAsia="微软雅黑"/>
                <w:b/>
                <w:sz w:val="18"/>
              </w:rPr>
              <w:t>T11优势锚定</w:t>
            </w:r>
          </w:p>
        </w:tc>
        <w:tc>
          <w:tcPr>
            <w:tcW w:w="2551" w:type="dxa"/>
          </w:tcPr>
          <w:p w14:paraId="153BB517">
            <w:pPr>
              <w:spacing w:before="20" w:after="20"/>
            </w:pPr>
            <w:r>
              <w:rPr>
                <w:rFonts w:ascii="Arial" w:hAnsi="Arial" w:eastAsia="微软雅黑"/>
                <w:b w:val="0"/>
                <w:sz w:val="18"/>
              </w:rPr>
              <w:t>老师主导识别优势</w:t>
            </w:r>
            <w:r>
              <w:rPr>
                <w:rFonts w:ascii="Arial" w:hAnsi="Arial" w:eastAsia="微软雅黑"/>
                <w:b w:val="0"/>
                <w:sz w:val="18"/>
              </w:rPr>
              <w:br w:type="textWrapping"/>
            </w:r>
            <w:r>
              <w:rPr>
                <w:rFonts w:ascii="Arial" w:hAnsi="Arial" w:eastAsia="微软雅黑"/>
                <w:b w:val="0"/>
                <w:sz w:val="18"/>
              </w:rPr>
              <w:t>在游戏活动中观察确认</w:t>
            </w:r>
          </w:p>
        </w:tc>
        <w:tc>
          <w:tcPr>
            <w:tcW w:w="2551" w:type="dxa"/>
          </w:tcPr>
          <w:p w14:paraId="5FB70968">
            <w:pPr>
              <w:spacing w:before="20" w:after="20"/>
            </w:pPr>
            <w:r>
              <w:rPr>
                <w:rFonts w:ascii="Arial" w:hAnsi="Arial" w:eastAsia="微软雅黑"/>
                <w:b w:val="0"/>
                <w:sz w:val="18"/>
              </w:rPr>
              <w:t>师生共同讨论优势测评</w:t>
            </w:r>
            <w:r>
              <w:rPr>
                <w:rFonts w:ascii="Arial" w:hAnsi="Arial" w:eastAsia="微软雅黑"/>
                <w:b w:val="0"/>
                <w:sz w:val="18"/>
              </w:rPr>
              <w:br w:type="textWrapping"/>
            </w:r>
            <w:r>
              <w:rPr>
                <w:rFonts w:ascii="Arial" w:hAnsi="Arial" w:eastAsia="微软雅黑"/>
                <w:b w:val="0"/>
                <w:sz w:val="18"/>
              </w:rPr>
              <w:t>从优势科目切入目标设定</w:t>
            </w:r>
          </w:p>
        </w:tc>
        <w:tc>
          <w:tcPr>
            <w:tcW w:w="2551" w:type="dxa"/>
          </w:tcPr>
          <w:p w14:paraId="0BCAF9B6">
            <w:pPr>
              <w:spacing w:before="20" w:after="20"/>
            </w:pPr>
            <w:r>
              <w:rPr>
                <w:rFonts w:ascii="Arial" w:hAnsi="Arial" w:eastAsia="微软雅黑"/>
                <w:b w:val="0"/>
                <w:sz w:val="18"/>
              </w:rPr>
              <w:t>学生自评优势并制定计划</w:t>
            </w:r>
            <w:r>
              <w:rPr>
                <w:rFonts w:ascii="Arial" w:hAnsi="Arial" w:eastAsia="微软雅黑"/>
                <w:b w:val="0"/>
                <w:sz w:val="18"/>
              </w:rPr>
              <w:br w:type="textWrapping"/>
            </w:r>
            <w:r>
              <w:rPr>
                <w:rFonts w:ascii="Arial" w:hAnsi="Arial" w:eastAsia="微软雅黑"/>
                <w:b w:val="0"/>
                <w:sz w:val="18"/>
              </w:rPr>
              <w:t>用优势领域带动弱势领域</w:t>
            </w:r>
          </w:p>
        </w:tc>
      </w:tr>
    </w:tbl>
    <w:p w14:paraId="140EDCC4"/>
    <w:p w14:paraId="36CEDBB6">
      <w:pPr>
        <w:spacing w:before="0" w:after="120"/>
      </w:pPr>
      <w:r>
        <w:rPr>
          <w:rFonts w:ascii="Arial" w:hAnsi="Arial" w:eastAsia="微软雅黑"/>
          <w:b w:val="0"/>
          <w:i w:val="0"/>
          <w:sz w:val="22"/>
        </w:rPr>
        <w:t>总体原则：低年段——老师做得多、带得多、示范多；中年段——逐步放手、搭脚手架、让学生尝试；高年段——学生为主体、老师为顾问、重在赋能而非代劳。这与维果茨基「最近发展区」原则一致：在孩子的能力边缘搭建支持，随着能力成长逐步撤除。</w:t>
      </w:r>
    </w:p>
    <w:p w14:paraId="5F8AE168">
      <w:r>
        <w:br w:type="page"/>
      </w:r>
    </w:p>
    <w:p w14:paraId="32EC2C71">
      <w:pPr>
        <w:pStyle w:val="3"/>
      </w:pPr>
      <w:r>
        <w:t>第5章  诊疗流程：S1-S5标准路径</w:t>
      </w:r>
    </w:p>
    <w:p w14:paraId="0AE742F9">
      <w:pPr>
        <w:pStyle w:val="3"/>
        <w:spacing w:after="120"/>
      </w:pPr>
      <w:r>
        <w:rPr>
          <w:b/>
        </w:rPr>
        <w:t>5.0  S0优势发展路径（V3.2新增）</w:t>
      </w:r>
    </w:p>
    <w:p w14:paraId="6E744B4E">
      <w:pPr>
        <w:spacing w:after="120"/>
      </w:pPr>
      <w:r>
        <w:t>V3.2正式增加S0路径，专门处理五维筛查零标记但需要优势发展支持的学生群体。此类学生不需要启动问题导向的S1-S5诊疗流程，而是直接进入优势发展通道。</w:t>
      </w:r>
    </w:p>
    <w:p w14:paraId="04FA020C">
      <w:pPr>
        <w:spacing w:after="120"/>
      </w:pPr>
      <w:r>
        <w:t>触发条件（满足全部）：(1)3.4五维筛查零维度标记；(2)3.7六维评估无D/E级；(3)学生表现或教师观察显示"学有余力"或"需要更多发展挑战"（如超前发展特征、在特定领域表现突出但缺乏系统支持）。</w:t>
      </w:r>
    </w:p>
    <w:p w14:paraId="0CA2BA4B">
      <w:pPr>
        <w:spacing w:after="120"/>
      </w:pPr>
      <w:r>
        <w:t>操作流程：识别（S0a）→ 优势定位（S0b）→ 方案制定（S0c）→ 月度追踪（S0d）</w:t>
      </w:r>
    </w:p>
    <w:p w14:paraId="3403CFF6">
      <w:pPr>
        <w:spacing w:after="120"/>
      </w:pPr>
      <w:r>
        <w:t>S0a 识别（10分钟）：确认五维筛查零标记 + 六维评估全A/B级 + 学生有"学有余力"特征。如曾触发3.1超前发展特征→自动转入S0。</w:t>
      </w:r>
    </w:p>
    <w:p w14:paraId="7445EE2C">
      <w:pPr>
        <w:spacing w:after="120"/>
      </w:pPr>
      <w:r>
        <w:t>S0b 优势定位（1天）：调取3.8优势测评结果，确认Top2-3优势类型。如未测评→安排完成对应年段测试。</w:t>
      </w:r>
    </w:p>
    <w:p w14:paraId="20E8B979">
      <w:pPr>
        <w:spacing w:after="120"/>
      </w:pPr>
      <w:r>
        <w:t>S0c 方案制定（半天）：使用T11优势锚定法独立模式（见第4章T11独立使用场景），为每个优势类型制定2-3个学期发展目标，填入《优二代成长规划》。参考5.3映射表完成一生一案归档。</w:t>
      </w:r>
    </w:p>
    <w:p w14:paraId="06FF7AF7">
      <w:pPr>
        <w:spacing w:after="120"/>
      </w:pPr>
      <w:r>
        <w:t>S0d 月度追踪（持续）：每月使用Q06班级能量场自评，关注自我实现和自我升级维度。每学期末进行一次五维筛查复查——确认是否仍为零标记或是否需要转入S1-S5。</w:t>
      </w:r>
    </w:p>
    <w:p w14:paraId="7FA08ED8">
      <w:pPr>
        <w:spacing w:after="120"/>
      </w:pPr>
      <w:r>
        <w:t>S0与S1-S5的关系：S0是独立路径，不与S1-S5连通。当S0路径中的学生在后续学期出现五维筛查标记时，正常转入S1-S5；S1-S5中的学生在问题解决后也可转入S0（优势发展）。两条路径可以交替，但不能并行。</w:t>
      </w:r>
    </w:p>
    <w:p w14:paraId="39C4C383">
      <w:pPr>
        <w:pStyle w:val="4"/>
      </w:pPr>
      <w:r>
        <w:t>5.1  五阶段操作地图（V3.0升级版）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020"/>
        <w:gridCol w:w="4535"/>
        <w:gridCol w:w="1701"/>
        <w:gridCol w:w="850"/>
      </w:tblGrid>
      <w:tr w14:paraId="0930E721">
        <w:trPr>
          <w:jc w:val="center"/>
        </w:trPr>
        <w:tc>
          <w:tcPr>
            <w:tcW w:w="680" w:type="dxa"/>
            <w:shd w:val="clear" w:color="auto" w:fill="2E5984"/>
          </w:tcPr>
          <w:p w14:paraId="5E363434">
            <w:pPr>
              <w:spacing w:before="20" w:after="20"/>
            </w:pPr>
            <w:r>
              <w:rPr>
                <w:rFonts w:ascii="Arial" w:hAnsi="Arial" w:eastAsia="微软雅黑"/>
                <w:b/>
                <w:color w:val="FFFFFF"/>
                <w:sz w:val="18"/>
              </w:rPr>
              <w:t>阶段</w:t>
            </w:r>
          </w:p>
        </w:tc>
        <w:tc>
          <w:tcPr>
            <w:tcW w:w="1020" w:type="dxa"/>
            <w:shd w:val="clear" w:color="auto" w:fill="2E5984"/>
          </w:tcPr>
          <w:p w14:paraId="6B1FEF36">
            <w:pPr>
              <w:spacing w:before="20" w:after="20"/>
            </w:pPr>
            <w:r>
              <w:rPr>
                <w:rFonts w:ascii="Arial" w:hAnsi="Arial" w:eastAsia="微软雅黑"/>
                <w:b/>
                <w:color w:val="FFFFFF"/>
                <w:sz w:val="18"/>
              </w:rPr>
              <w:t>名称</w:t>
            </w:r>
          </w:p>
        </w:tc>
        <w:tc>
          <w:tcPr>
            <w:tcW w:w="4535" w:type="dxa"/>
            <w:shd w:val="clear" w:color="auto" w:fill="2E5984"/>
          </w:tcPr>
          <w:p w14:paraId="6E38F1CA">
            <w:pPr>
              <w:spacing w:before="20" w:after="20"/>
            </w:pPr>
            <w:r>
              <w:rPr>
                <w:rFonts w:ascii="Arial" w:hAnsi="Arial" w:eastAsia="微软雅黑"/>
                <w:b/>
                <w:color w:val="FFFFFF"/>
                <w:sz w:val="18"/>
              </w:rPr>
              <w:t>核心动作（V3.0增强）</w:t>
            </w:r>
          </w:p>
        </w:tc>
        <w:tc>
          <w:tcPr>
            <w:tcW w:w="1701" w:type="dxa"/>
            <w:shd w:val="clear" w:color="auto" w:fill="2E5984"/>
          </w:tcPr>
          <w:p w14:paraId="62A19FC2">
            <w:pPr>
              <w:spacing w:before="20" w:after="20"/>
            </w:pPr>
            <w:r>
              <w:rPr>
                <w:rFonts w:ascii="Arial" w:hAnsi="Arial" w:eastAsia="微软雅黑"/>
                <w:b/>
                <w:color w:val="FFFFFF"/>
                <w:sz w:val="18"/>
              </w:rPr>
              <w:t>产出物</w:t>
            </w:r>
          </w:p>
        </w:tc>
        <w:tc>
          <w:tcPr>
            <w:tcW w:w="850" w:type="dxa"/>
            <w:shd w:val="clear" w:color="auto" w:fill="2E5984"/>
          </w:tcPr>
          <w:p w14:paraId="42C22A9E">
            <w:pPr>
              <w:spacing w:before="20" w:after="20"/>
            </w:pPr>
            <w:r>
              <w:rPr>
                <w:rFonts w:ascii="Arial" w:hAnsi="Arial" w:eastAsia="微软雅黑"/>
                <w:b/>
                <w:color w:val="FFFFFF"/>
                <w:sz w:val="18"/>
              </w:rPr>
              <w:t>耗时</w:t>
            </w:r>
          </w:p>
        </w:tc>
      </w:tr>
      <w:tr w14:paraId="134DC8F8">
        <w:trPr>
          <w:jc w:val="center"/>
        </w:trPr>
        <w:tc>
          <w:tcPr>
            <w:tcW w:w="680" w:type="dxa"/>
          </w:tcPr>
          <w:p w14:paraId="00B0F8E3">
            <w:pPr>
              <w:spacing w:before="20" w:after="20"/>
            </w:pPr>
            <w:r>
              <w:rPr>
                <w:rFonts w:ascii="Arial" w:hAnsi="Arial" w:eastAsia="微软雅黑"/>
                <w:b w:val="0"/>
                <w:sz w:val="18"/>
              </w:rPr>
              <w:t>S1</w:t>
            </w:r>
          </w:p>
        </w:tc>
        <w:tc>
          <w:tcPr>
            <w:tcW w:w="1020" w:type="dxa"/>
          </w:tcPr>
          <w:p w14:paraId="43A83BE5">
            <w:pPr>
              <w:spacing w:before="20" w:after="20"/>
            </w:pPr>
            <w:r>
              <w:rPr>
                <w:rFonts w:ascii="Arial" w:hAnsi="Arial" w:eastAsia="微软雅黑"/>
                <w:b w:val="0"/>
                <w:sz w:val="18"/>
              </w:rPr>
              <w:t>识别信号</w:t>
            </w:r>
          </w:p>
        </w:tc>
        <w:tc>
          <w:tcPr>
            <w:tcW w:w="4535" w:type="dxa"/>
          </w:tcPr>
          <w:p w14:paraId="461B29F1">
            <w:pPr>
              <w:spacing w:before="20" w:after="20"/>
            </w:pPr>
            <w:r>
              <w:rPr>
                <w:rFonts w:ascii="Arial" w:hAnsi="Arial" w:eastAsia="微软雅黑"/>
                <w:b w:val="0"/>
                <w:sz w:val="18"/>
              </w:rPr>
              <w:t>①使用3.4五维筛查表勾选→②确定问题编码→③判定响应级别→④检查优势测评数据</w:t>
            </w:r>
          </w:p>
        </w:tc>
        <w:tc>
          <w:tcPr>
            <w:tcW w:w="1701" w:type="dxa"/>
          </w:tcPr>
          <w:p w14:paraId="05B603D5">
            <w:pPr>
              <w:spacing w:before="20" w:after="20"/>
            </w:pPr>
            <w:r>
              <w:rPr>
                <w:rFonts w:ascii="Arial" w:hAnsi="Arial" w:eastAsia="微软雅黑"/>
                <w:b w:val="0"/>
                <w:sz w:val="18"/>
              </w:rPr>
              <w:t>筛查表+编码+响应级别</w:t>
            </w:r>
          </w:p>
        </w:tc>
        <w:tc>
          <w:tcPr>
            <w:tcW w:w="850" w:type="dxa"/>
          </w:tcPr>
          <w:p w14:paraId="43C0BA33">
            <w:pPr>
              <w:spacing w:before="20" w:after="20"/>
            </w:pPr>
            <w:r>
              <w:rPr>
                <w:rFonts w:ascii="Arial" w:hAnsi="Arial" w:eastAsia="微软雅黑"/>
                <w:b w:val="0"/>
                <w:sz w:val="18"/>
              </w:rPr>
              <w:t>10分钟</w:t>
            </w:r>
          </w:p>
        </w:tc>
      </w:tr>
      <w:tr w14:paraId="68398D51">
        <w:trPr>
          <w:jc w:val="center"/>
        </w:trPr>
        <w:tc>
          <w:tcPr>
            <w:tcW w:w="680" w:type="dxa"/>
          </w:tcPr>
          <w:p w14:paraId="5B3CF313">
            <w:pPr>
              <w:spacing w:before="20" w:after="20"/>
            </w:pPr>
            <w:r>
              <w:rPr>
                <w:rFonts w:ascii="Arial" w:hAnsi="Arial" w:eastAsia="微软雅黑"/>
                <w:b w:val="0"/>
                <w:sz w:val="18"/>
              </w:rPr>
              <w:t>S2</w:t>
            </w:r>
          </w:p>
        </w:tc>
        <w:tc>
          <w:tcPr>
            <w:tcW w:w="1020" w:type="dxa"/>
          </w:tcPr>
          <w:p w14:paraId="0B913D79">
            <w:pPr>
              <w:spacing w:before="20" w:after="20"/>
            </w:pPr>
            <w:r>
              <w:rPr>
                <w:rFonts w:ascii="Arial" w:hAnsi="Arial" w:eastAsia="微软雅黑"/>
                <w:b w:val="0"/>
                <w:sz w:val="18"/>
              </w:rPr>
              <w:t>分层评估</w:t>
            </w:r>
          </w:p>
        </w:tc>
        <w:tc>
          <w:tcPr>
            <w:tcW w:w="4535" w:type="dxa"/>
          </w:tcPr>
          <w:p w14:paraId="559E7D48">
            <w:pPr>
              <w:spacing w:before="20" w:after="20"/>
            </w:pPr>
            <w:r>
              <w:rPr>
                <w:rFonts w:ascii="Arial" w:hAnsi="Arial" w:eastAsia="微软雅黑"/>
                <w:b w:val="0"/>
                <w:sz w:val="18"/>
              </w:rPr>
              <w:t>①课堂观察2-5天→②学生访谈→③科任验证→④家长沟通→⑤六维评估(L2/L3)→⑥优势测评(如未测)</w:t>
            </w:r>
          </w:p>
        </w:tc>
        <w:tc>
          <w:tcPr>
            <w:tcW w:w="1701" w:type="dxa"/>
          </w:tcPr>
          <w:p w14:paraId="3FF3F029">
            <w:pPr>
              <w:spacing w:before="20" w:after="20"/>
            </w:pPr>
            <w:r>
              <w:rPr>
                <w:rFonts w:ascii="Arial" w:hAnsi="Arial" w:eastAsia="微软雅黑"/>
                <w:b w:val="0"/>
                <w:sz w:val="18"/>
              </w:rPr>
              <w:t>观察记录+六维评估+优势结果</w:t>
            </w:r>
          </w:p>
        </w:tc>
        <w:tc>
          <w:tcPr>
            <w:tcW w:w="850" w:type="dxa"/>
          </w:tcPr>
          <w:p w14:paraId="585F9805">
            <w:pPr>
              <w:spacing w:before="20" w:after="20"/>
            </w:pPr>
            <w:r>
              <w:rPr>
                <w:rFonts w:ascii="Arial" w:hAnsi="Arial" w:eastAsia="微软雅黑"/>
                <w:b w:val="0"/>
                <w:sz w:val="18"/>
              </w:rPr>
              <w:t>3-5天</w:t>
            </w:r>
          </w:p>
        </w:tc>
      </w:tr>
      <w:tr w14:paraId="6459B19D">
        <w:trPr>
          <w:jc w:val="center"/>
        </w:trPr>
        <w:tc>
          <w:tcPr>
            <w:tcW w:w="680" w:type="dxa"/>
          </w:tcPr>
          <w:p w14:paraId="263276D3">
            <w:pPr>
              <w:spacing w:before="20" w:after="20"/>
            </w:pPr>
            <w:r>
              <w:rPr>
                <w:rFonts w:ascii="Arial" w:hAnsi="Arial" w:eastAsia="微软雅黑"/>
                <w:b w:val="0"/>
                <w:sz w:val="18"/>
              </w:rPr>
              <w:t>S3</w:t>
            </w:r>
          </w:p>
        </w:tc>
        <w:tc>
          <w:tcPr>
            <w:tcW w:w="1020" w:type="dxa"/>
          </w:tcPr>
          <w:p w14:paraId="49B0D125">
            <w:pPr>
              <w:spacing w:before="20" w:after="20"/>
            </w:pPr>
            <w:r>
              <w:rPr>
                <w:rFonts w:ascii="Arial" w:hAnsi="Arial" w:eastAsia="微软雅黑"/>
                <w:b w:val="0"/>
                <w:sz w:val="18"/>
              </w:rPr>
              <w:t>诊断分类</w:t>
            </w:r>
          </w:p>
        </w:tc>
        <w:tc>
          <w:tcPr>
            <w:tcW w:w="4535" w:type="dxa"/>
          </w:tcPr>
          <w:p w14:paraId="1AF421BC">
            <w:pPr>
              <w:spacing w:before="20" w:after="20"/>
            </w:pPr>
            <w:r>
              <w:rPr>
                <w:rFonts w:ascii="Arial" w:hAnsi="Arial" w:eastAsia="微软雅黑"/>
                <w:b w:val="0"/>
                <w:sz w:val="18"/>
              </w:rPr>
              <w:t>①确认主导编码→②判断归因维度→③标注紧急信号→④整合六维等级→⑤确认Top2-3优势类型</w:t>
            </w:r>
          </w:p>
        </w:tc>
        <w:tc>
          <w:tcPr>
            <w:tcW w:w="1701" w:type="dxa"/>
          </w:tcPr>
          <w:p w14:paraId="64B64CC4">
            <w:pPr>
              <w:spacing w:before="20" w:after="20"/>
            </w:pPr>
            <w:r>
              <w:rPr>
                <w:rFonts w:ascii="Arial" w:hAnsi="Arial" w:eastAsia="微软雅黑"/>
                <w:b w:val="0"/>
                <w:sz w:val="18"/>
              </w:rPr>
              <w:t>诊断结论+六维等级+优势定位</w:t>
            </w:r>
          </w:p>
        </w:tc>
        <w:tc>
          <w:tcPr>
            <w:tcW w:w="850" w:type="dxa"/>
          </w:tcPr>
          <w:p w14:paraId="71A00CB0">
            <w:pPr>
              <w:spacing w:before="20" w:after="20"/>
            </w:pPr>
            <w:r>
              <w:rPr>
                <w:rFonts w:ascii="Arial" w:hAnsi="Arial" w:eastAsia="微软雅黑"/>
                <w:b w:val="0"/>
                <w:sz w:val="18"/>
              </w:rPr>
              <w:t>半天</w:t>
            </w:r>
          </w:p>
        </w:tc>
      </w:tr>
      <w:tr w14:paraId="140362AD">
        <w:trPr>
          <w:jc w:val="center"/>
        </w:trPr>
        <w:tc>
          <w:tcPr>
            <w:tcW w:w="680" w:type="dxa"/>
          </w:tcPr>
          <w:p w14:paraId="3EF1E52E">
            <w:pPr>
              <w:spacing w:before="20" w:after="20"/>
            </w:pPr>
            <w:r>
              <w:rPr>
                <w:rFonts w:ascii="Arial" w:hAnsi="Arial" w:eastAsia="微软雅黑"/>
                <w:b w:val="0"/>
                <w:sz w:val="18"/>
              </w:rPr>
              <w:t>S4</w:t>
            </w:r>
          </w:p>
        </w:tc>
        <w:tc>
          <w:tcPr>
            <w:tcW w:w="1020" w:type="dxa"/>
          </w:tcPr>
          <w:p w14:paraId="31C2A96D">
            <w:pPr>
              <w:spacing w:before="20" w:after="20"/>
            </w:pPr>
            <w:r>
              <w:rPr>
                <w:rFonts w:ascii="Arial" w:hAnsi="Arial" w:eastAsia="微软雅黑"/>
                <w:b w:val="0"/>
                <w:sz w:val="18"/>
              </w:rPr>
              <w:t>制定方案</w:t>
            </w:r>
          </w:p>
        </w:tc>
        <w:tc>
          <w:tcPr>
            <w:tcW w:w="4535" w:type="dxa"/>
          </w:tcPr>
          <w:p w14:paraId="78D50B26">
            <w:pPr>
              <w:spacing w:before="20" w:after="20"/>
            </w:pPr>
            <w:r>
              <w:rPr>
                <w:rFonts w:ascii="Arial" w:hAnsi="Arial" w:eastAsia="微软雅黑"/>
                <w:b w:val="0"/>
                <w:sz w:val="18"/>
              </w:rPr>
              <w:t>①选择匹配技术→②T11优势锚定→③设定可测目标→④按5.3映射一生一案→⑤各方对齐</w:t>
            </w:r>
          </w:p>
        </w:tc>
        <w:tc>
          <w:tcPr>
            <w:tcW w:w="1701" w:type="dxa"/>
          </w:tcPr>
          <w:p w14:paraId="6CC6D69A">
            <w:pPr>
              <w:spacing w:before="20" w:after="20"/>
            </w:pPr>
            <w:r>
              <w:rPr>
                <w:rFonts w:ascii="Arial" w:hAnsi="Arial" w:eastAsia="微软雅黑"/>
                <w:b w:val="0"/>
                <w:sz w:val="18"/>
              </w:rPr>
              <w:t>干预方案单(含优势适配+映射)</w:t>
            </w:r>
          </w:p>
        </w:tc>
        <w:tc>
          <w:tcPr>
            <w:tcW w:w="850" w:type="dxa"/>
          </w:tcPr>
          <w:p w14:paraId="58F002A4">
            <w:pPr>
              <w:spacing w:before="20" w:after="20"/>
            </w:pPr>
            <w:r>
              <w:rPr>
                <w:rFonts w:ascii="Arial" w:hAnsi="Arial" w:eastAsia="微软雅黑"/>
                <w:b w:val="0"/>
                <w:sz w:val="18"/>
              </w:rPr>
              <w:t>半天</w:t>
            </w:r>
          </w:p>
        </w:tc>
      </w:tr>
      <w:tr w14:paraId="76BD463A">
        <w:trPr>
          <w:jc w:val="center"/>
        </w:trPr>
        <w:tc>
          <w:tcPr>
            <w:tcW w:w="680" w:type="dxa"/>
          </w:tcPr>
          <w:p w14:paraId="6EDFA89C">
            <w:pPr>
              <w:spacing w:before="20" w:after="20"/>
            </w:pPr>
            <w:r>
              <w:rPr>
                <w:rFonts w:ascii="Arial" w:hAnsi="Arial" w:eastAsia="微软雅黑"/>
                <w:b w:val="0"/>
                <w:sz w:val="18"/>
              </w:rPr>
              <w:t>S5</w:t>
            </w:r>
          </w:p>
        </w:tc>
        <w:tc>
          <w:tcPr>
            <w:tcW w:w="1020" w:type="dxa"/>
          </w:tcPr>
          <w:p w14:paraId="26C4E5D3">
            <w:pPr>
              <w:spacing w:before="20" w:after="20"/>
            </w:pPr>
            <w:r>
              <w:rPr>
                <w:rFonts w:ascii="Arial" w:hAnsi="Arial" w:eastAsia="微软雅黑"/>
                <w:b w:val="0"/>
                <w:sz w:val="18"/>
              </w:rPr>
              <w:t>实施跟踪</w:t>
            </w:r>
          </w:p>
        </w:tc>
        <w:tc>
          <w:tcPr>
            <w:tcW w:w="4535" w:type="dxa"/>
          </w:tcPr>
          <w:p w14:paraId="6C10748F">
            <w:pPr>
              <w:spacing w:before="20" w:after="20"/>
            </w:pPr>
            <w:r>
              <w:rPr>
                <w:rFonts w:ascii="Arial" w:hAnsi="Arial" w:eastAsia="微软雅黑"/>
                <w:b w:val="0"/>
                <w:sz w:val="18"/>
              </w:rPr>
              <w:t>①执行干预→②日/周记录→③2周检查→④月度能量场追踪→⑤结案归档至一生一案</w:t>
            </w:r>
          </w:p>
        </w:tc>
        <w:tc>
          <w:tcPr>
            <w:tcW w:w="1701" w:type="dxa"/>
          </w:tcPr>
          <w:p w14:paraId="456A1D32">
            <w:pPr>
              <w:spacing w:before="20" w:after="20"/>
            </w:pPr>
            <w:r>
              <w:rPr>
                <w:rFonts w:ascii="Arial" w:hAnsi="Arial" w:eastAsia="微软雅黑"/>
                <w:b w:val="0"/>
                <w:sz w:val="18"/>
              </w:rPr>
              <w:t>进展日志+能量场对比+结案归档</w:t>
            </w:r>
          </w:p>
        </w:tc>
        <w:tc>
          <w:tcPr>
            <w:tcW w:w="850" w:type="dxa"/>
          </w:tcPr>
          <w:p w14:paraId="4EB85DAA">
            <w:pPr>
              <w:spacing w:before="20" w:after="20"/>
            </w:pPr>
            <w:r>
              <w:rPr>
                <w:rFonts w:ascii="Arial" w:hAnsi="Arial" w:eastAsia="微软雅黑"/>
                <w:b w:val="0"/>
                <w:sz w:val="18"/>
              </w:rPr>
              <w:t>2-8周</w:t>
            </w:r>
          </w:p>
        </w:tc>
      </w:tr>
    </w:tbl>
    <w:p w14:paraId="25BE7ED1"/>
    <w:p w14:paraId="2BF5F564">
      <w:pPr>
        <w:pStyle w:val="4"/>
      </w:pPr>
      <w:r>
        <w:t>5.2  各阶段详细操作</w:t>
      </w:r>
    </w:p>
    <w:p w14:paraId="31A727AE">
      <w:pPr>
        <w:pStyle w:val="5"/>
      </w:pPr>
      <w:r>
        <w:t>S1：识别信号（10分钟）</w:t>
      </w:r>
    </w:p>
    <w:p w14:paraId="7ABB5854">
      <w:pPr>
        <w:spacing w:before="0" w:after="120"/>
      </w:pPr>
      <w:r>
        <w:rPr>
          <w:rFonts w:ascii="Arial" w:hAnsi="Arial" w:eastAsia="微软雅黑"/>
          <w:b w:val="0"/>
          <w:i w:val="0"/>
          <w:sz w:val="22"/>
        </w:rPr>
        <w:t>动作一：翻到3.4五维筛查表，逐项扫描目标学生。每打一个勾，标记对应维度。注意：低年段的学生不自述「没朋友」，他们通过行为表达——周一拒学、肚子痛、课间独自发呆。要观察行为，不要等他们「说出来」。</w:t>
      </w:r>
    </w:p>
    <w:p w14:paraId="4A502D6A">
      <w:pPr>
        <w:spacing w:before="0" w:after="120"/>
      </w:pPr>
      <w:r>
        <w:rPr>
          <w:rFonts w:ascii="Arial" w:hAnsi="Arial" w:eastAsia="微软雅黑"/>
          <w:b w:val="0"/>
          <w:i w:val="0"/>
          <w:sz w:val="22"/>
        </w:rPr>
        <w:t>动作二：将打勾项映射到3.2分类编码。例如——「作业超时+频繁走神」映射到A1；「家长说管不了+孩子在家不说学校的事」映射到E1。</w:t>
      </w:r>
    </w:p>
    <w:p w14:paraId="12829ECA">
      <w:pPr>
        <w:spacing w:before="0" w:after="120"/>
      </w:pPr>
      <w:r>
        <w:rPr>
          <w:rFonts w:ascii="Arial" w:hAnsi="Arial" w:eastAsia="微软雅黑"/>
          <w:b w:val="0"/>
          <w:i w:val="0"/>
          <w:sz w:val="22"/>
        </w:rPr>
        <w:t>动作三：综合编码数量和风险等级，参考3.6判定L1/L2/L3。关键原则：S1阶段不做任何干预。不要因为「感觉问题挺大」就跳过筛查直接介入。</w:t>
      </w:r>
    </w:p>
    <w:p w14:paraId="1C63630E">
      <w:pPr>
        <w:spacing w:before="0" w:after="120"/>
      </w:pPr>
      <w:r>
        <w:rPr>
          <w:rFonts w:ascii="Arial" w:hAnsi="Arial" w:eastAsia="微软雅黑"/>
          <w:b w:val="0"/>
          <w:i w:val="0"/>
          <w:sz w:val="22"/>
        </w:rPr>
        <w:t>动作四（V3.0新增）：检查该生是否已有优势测评数据。有→标注优势类型，无→安排入S2待测评。这是V3.0优势驱动干预的起点。</w:t>
      </w:r>
    </w:p>
    <w:p w14:paraId="2FE989F4">
      <w:pPr>
        <w:pStyle w:val="5"/>
      </w:pPr>
      <w:r>
        <w:t>S2：分层评估（3-5天）</w:t>
      </w:r>
    </w:p>
    <w:p w14:paraId="093E0DF9">
      <w:pPr>
        <w:spacing w:before="0" w:after="120"/>
      </w:pPr>
      <w:r>
        <w:rPr>
          <w:rFonts w:ascii="Arial" w:hAnsi="Arial" w:eastAsia="微软雅黑"/>
          <w:b w:val="0"/>
          <w:i w:val="0"/>
          <w:sz w:val="22"/>
        </w:rPr>
        <w:t>课堂观察：不在观察期做任何公开批评或找学生谈话。用便签简单记录——时间、情境（什么课/什么活动）、行为（客观描述不含评价）、持续时长。目标不是记录全貌，是捕捉模式。</w:t>
      </w:r>
    </w:p>
    <w:p w14:paraId="59CEFF1B">
      <w:pPr>
        <w:spacing w:before="0" w:after="120"/>
      </w:pPr>
      <w:r>
        <w:rPr>
          <w:rFonts w:ascii="Arial" w:hAnsi="Arial" w:eastAsia="微软雅黑"/>
          <w:b w:val="0"/>
          <w:i w:val="0"/>
          <w:sz w:val="22"/>
        </w:rPr>
        <w:t>学生访谈：先确认关系安全再开始。开门句：「我发现你最近[描述具体观察内容]，我想了解一下，不是批评你。」核心原则：不问「为什么」（小学生往往答不出），问「发生了什么」和「你那时候感觉怎样」。</w:t>
      </w:r>
    </w:p>
    <w:p w14:paraId="4A4C42FC">
      <w:pPr>
        <w:spacing w:before="0" w:after="120"/>
      </w:pPr>
      <w:r>
        <w:rPr>
          <w:rFonts w:ascii="Arial" w:hAnsi="Arial" w:eastAsia="微软雅黑"/>
          <w:b w:val="0"/>
          <w:i w:val="0"/>
          <w:sz w:val="22"/>
        </w:rPr>
        <w:t>科任交叉验证：问科任老师一句话——「XX同学在您课上跟在我课上有什么不同吗？」如果所有课表现一致→问题跨情境；如果差异大→环境变量在起作用。</w:t>
      </w:r>
    </w:p>
    <w:p w14:paraId="455C7813">
      <w:pPr>
        <w:spacing w:before="0" w:after="120"/>
      </w:pPr>
      <w:r>
        <w:rPr>
          <w:rFonts w:ascii="Arial" w:hAnsi="Arial" w:eastAsia="微软雅黑"/>
          <w:b w:val="0"/>
          <w:i w:val="0"/>
          <w:sz w:val="22"/>
        </w:rPr>
        <w:t>家长沟通：不做结论式沟通，做信息收集式沟通。</w:t>
      </w:r>
    </w:p>
    <w:p w14:paraId="0D69F78B">
      <w:pPr>
        <w:spacing w:before="0" w:after="120"/>
      </w:pPr>
      <w:r>
        <w:rPr>
          <w:rFonts w:ascii="Arial" w:hAnsi="Arial" w:eastAsia="微软雅黑"/>
          <w:b w:val="0"/>
          <w:i w:val="0"/>
          <w:sz w:val="22"/>
        </w:rPr>
        <w:t>六维评估（V3.0新增·L2/L3级别启动）：依据3.7心智发展六维评估标准，逐维评定A-E等级。聚焦D/E维度。</w:t>
      </w:r>
    </w:p>
    <w:p w14:paraId="3DB0F0B8">
      <w:pPr>
        <w:spacing w:before="0" w:after="120"/>
      </w:pPr>
      <w:r>
        <w:rPr>
          <w:rFonts w:ascii="Arial" w:hAnsi="Arial" w:eastAsia="微软雅黑"/>
          <w:b w:val="0"/>
          <w:i w:val="0"/>
          <w:sz w:val="22"/>
        </w:rPr>
        <w:t>优势测评（V3.0新增·如该生未测评）：安排完成对应年段的优势测试，1-2年级用50题版，3-6年级用20题版。</w:t>
      </w:r>
    </w:p>
    <w:p w14:paraId="053F64E8">
      <w:pPr>
        <w:pStyle w:val="5"/>
      </w:pPr>
      <w:r>
        <w:t>S3：诊断分类（半天）</w:t>
      </w:r>
    </w:p>
    <w:p w14:paraId="2D7EF6F1">
      <w:pPr>
        <w:spacing w:before="0" w:after="120"/>
      </w:pPr>
      <w:r>
        <w:rPr>
          <w:rFonts w:ascii="Arial" w:hAnsi="Arial" w:eastAsia="微软雅黑"/>
          <w:b w:val="0"/>
          <w:i w:val="0"/>
          <w:sz w:val="22"/>
        </w:rPr>
        <w:t>整合S2信息完成判断：(1)确认主导编码——多个编码时按优先级排序（E2最高→A1/A2/B3/C2/C3次之→其余），取最高者为主编码；(2)判断归因维度——学生/家庭/学校，哪个维度信号最强？(3)标注紧急信号——E2类立即升级到L3。</w:t>
      </w:r>
    </w:p>
    <w:p w14:paraId="099F8505">
      <w:pPr>
        <w:spacing w:before="0" w:after="120"/>
      </w:pPr>
      <w:r>
        <w:rPr>
          <w:rFonts w:ascii="Arial" w:hAnsi="Arial" w:eastAsia="微软雅黑"/>
          <w:b w:val="0"/>
          <w:i w:val="0"/>
          <w:sz w:val="22"/>
        </w:rPr>
        <w:t>(4)V3.0新增：标注六维评估等级——列出D/E维度，标注与主编码的关联强度；(5)V3.0新增：记录优势定位——Top2-3优势类型及对应分值。</w:t>
      </w:r>
    </w:p>
    <w:p w14:paraId="15AA05F8">
      <w:pPr>
        <w:spacing w:before="0" w:after="120"/>
      </w:pPr>
      <w:r>
        <w:rPr>
          <w:rFonts w:ascii="Arial" w:hAnsi="Arial" w:eastAsia="微软雅黑"/>
          <w:b w:val="0"/>
          <w:i w:val="0"/>
          <w:sz w:val="22"/>
        </w:rPr>
        <w:t>输出格式示例：「XX | 主编码A1+次编码B2 | 归因：发展性注意力波动(约60%)+家庭学业监督缺失(约40%) | 六维：「学会学习」D级(强关联) | 优势：身体动觉型(42/50)+人际型(38/50) | L2响应」。</w:t>
      </w:r>
    </w:p>
    <w:p w14:paraId="13DB28CA">
      <w:pPr>
        <w:pStyle w:val="5"/>
      </w:pPr>
      <w:r>
        <w:t>S4：制定方案（半天）</w:t>
      </w:r>
    </w:p>
    <w:p w14:paraId="69A3E182">
      <w:pPr>
        <w:spacing w:before="0" w:after="120"/>
      </w:pPr>
      <w:r>
        <w:rPr>
          <w:rFonts w:ascii="Arial" w:hAnsi="Arial" w:eastAsia="微软雅黑"/>
          <w:b w:val="0"/>
          <w:i w:val="0"/>
          <w:sz w:val="22"/>
        </w:rPr>
        <w:t>技术匹配：按2.2理论与技术对应表，找到主编码推荐技术（如A1→T1或T2）。</w:t>
      </w:r>
    </w:p>
    <w:p w14:paraId="79312ADF">
      <w:pPr>
        <w:spacing w:before="0" w:after="120"/>
      </w:pPr>
      <w:r>
        <w:rPr>
          <w:rFonts w:ascii="Arial" w:hAnsi="Arial" w:eastAsia="微软雅黑"/>
          <w:b w:val="0"/>
          <w:i w:val="0"/>
          <w:sz w:val="22"/>
        </w:rPr>
        <w:t>优势锚定（V3.0新增·T11）：用S3中确认的Top2-3优势类型，按4.6优势锚定法选择最佳技术路径。</w:t>
      </w:r>
    </w:p>
    <w:p w14:paraId="0EFAEDF7">
      <w:pPr>
        <w:spacing w:before="0" w:after="120"/>
      </w:pPr>
      <w:r>
        <w:rPr>
          <w:rFonts w:ascii="Arial" w:hAnsi="Arial" w:eastAsia="微软雅黑"/>
          <w:b w:val="0"/>
          <w:i w:val="0"/>
          <w:sz w:val="22"/>
        </w:rPr>
        <w:t>目标设定原则：可观察、可测量、可达成——不是「提高注意力」而是「数学课上玩文具的次数从每节课8次降到4次」。</w:t>
      </w:r>
    </w:p>
    <w:p>
      <w:pPr>
        <w:pStyle w:val="Heading3"/>
        <w:spacing w:after="120"/>
      </w:pPr>
      <w:r>
        <w:rPr>
          <w:b/>
          <w:sz w:val="24"/>
          <w:rFonts w:eastAsia="微软雅黑" w:ascii="Arial"/>
        </w:rPr>
        <w:t xml:space="preserve">关系修复目标（V3.3新增·存在不安全依恋信号时启动）</w:t>
      </w:r>
    </w:p>
    <w:p>
      <w:pPr>
        <w:pStyle w:val="Normal"/>
        <w:spacing w:after="120"/>
      </w:pPr>
      <w:r>
        <w:rPr>
          <w:rFonts w:eastAsia="微软雅黑" w:ascii="Arial"/>
        </w:rPr>
        <w:t xml:space="preserve">对于在S2家庭依恋评估中发现明显不安全依恋信号的学生，在制定干预方案时，除了行为目标和学业目标外，建议增设"关系修复目标"。关系修复目标的核心不是"让学生喜欢我"，而是"让学生感受到这个关系是安全的、可预测的"。</w:t>
      </w:r>
    </w:p>
    <w:tbl>
      <w:tblPr>
        <w:tblBorders>
          <w:top w:val="single" w:sz="4" w:color="B0B8C4"/>
          <w:left w:val="single" w:sz="4" w:color="B0B8C4"/>
          <w:bottom w:val="single" w:sz="4" w:color="B0B8C4"/>
          <w:right w:val="single" w:sz="4" w:color="B0B8C4"/>
          <w:insideH w:val="single" w:sz="4" w:color="B0B8C4"/>
          <w:insideV w:val="single" w:sz="4" w:color="B0B8C4"/>
        </w:tblBorders>
        <w:tblW w:w="9000" w:type="dxa"/>
      </w:tblPr>
      <w:tr>
        <w:tc>
          <w:tcPr>
            <w:tcW w:w="1600" w:type="dxa"/>
            <w:shd w:fill="2E5984" w:val="clear"/>
          </w:tcPr>
          <w:p>
            <w:pPr>
              <w:spacing w:after="60"/>
            </w:pPr>
            <w:r>
              <w:rPr>
                <w:b/>
                <w:color w:val="FFFFFF"/>
                <w:rFonts w:eastAsia="微软雅黑" w:ascii="Arial"/>
              </w:rPr>
              <w:t xml:space="preserve">学生依恋特征</w:t>
            </w:r>
          </w:p>
        </w:tc>
        <w:tc>
          <w:tcPr>
            <w:tcW w:w="3000" w:type="dxa"/>
            <w:shd w:fill="2E5984" w:val="clear"/>
          </w:tcPr>
          <w:p>
            <w:pPr>
              <w:spacing w:after="60"/>
            </w:pPr>
            <w:r>
              <w:rPr>
                <w:b/>
                <w:color w:val="FFFFFF"/>
                <w:rFonts w:eastAsia="微软雅黑" w:ascii="Arial"/>
              </w:rPr>
              <w:t xml:space="preserve">关系修复目标示例</w:t>
            </w:r>
          </w:p>
        </w:tc>
        <w:tc>
          <w:tcPr>
            <w:tcW w:w="2200" w:type="dxa"/>
            <w:shd w:fill="2E5984" w:val="clear"/>
          </w:tcPr>
          <w:p>
            <w:pPr>
              <w:spacing w:after="60"/>
            </w:pPr>
            <w:r>
              <w:rPr>
                <w:b/>
                <w:color w:val="FFFFFF"/>
                <w:rFonts w:eastAsia="微软雅黑" w:ascii="Arial"/>
              </w:rPr>
              <w:t xml:space="preserve">成功标志（可观察指标）</w:t>
            </w:r>
          </w:p>
        </w:tc>
        <w:tc>
          <w:tcPr>
            <w:tcW w:w="2200" w:type="dxa"/>
            <w:shd w:fill="2E5984" w:val="clear"/>
          </w:tcPr>
          <w:p>
            <w:pPr>
              <w:spacing w:after="60"/>
            </w:pPr>
            <w:r>
              <w:rPr>
                <w:b/>
                <w:color w:val="FFFFFF"/>
                <w:rFonts w:eastAsia="微软雅黑" w:ascii="Arial"/>
              </w:rPr>
              <w:t xml:space="preserve">评估周期</w:t>
            </w:r>
          </w:p>
        </w:tc>
      </w:tr>
      <w:tr>
        <w:tc>
          <w:tcPr>
            <w:tcW w:w="1600" w:type="dxa"/>
          </w:tcPr>
          <w:p>
            <w:pPr>
              <w:spacing w:after="60"/>
            </w:pPr>
            <w:r>
              <w:rPr>
                <w:rFonts w:eastAsia="微软雅黑" w:ascii="Arial"/>
              </w:rPr>
              <w:t xml:space="preserve">焦虑型倾向</w:t>
            </w:r>
          </w:p>
        </w:tc>
        <w:tc>
          <w:tcPr>
            <w:tcW w:w="3000" w:type="dxa"/>
          </w:tcPr>
          <w:p>
            <w:pPr>
              <w:spacing w:after="60"/>
            </w:pPr>
            <w:r>
              <w:rPr>
                <w:rFonts w:eastAsia="微软雅黑" w:ascii="Arial"/>
              </w:rPr>
              <w:t xml:space="preserve">"本周每天至少有1次非学习性的正向互动"——如打招呼、问好、聊一件小事、分享一个有趣的观察。目标的本质：让学生体验到"老师不只是在我有问题时才找我"</w:t>
            </w:r>
          </w:p>
        </w:tc>
        <w:tc>
          <w:tcPr>
            <w:tcW w:w="2200" w:type="dxa"/>
          </w:tcPr>
          <w:p>
            <w:pPr>
              <w:spacing w:after="60"/>
            </w:pPr>
            <w:r>
              <w:rPr>
                <w:rFonts w:eastAsia="微软雅黑" w:ascii="Arial"/>
              </w:rPr>
              <w:t xml:space="preserve">学生主动发起互动的次数从0→≥1次/天；接受老师关心时不再过度紧张</w:t>
            </w:r>
          </w:p>
        </w:tc>
        <w:tc>
          <w:tcPr>
            <w:tcW w:w="2200" w:type="dxa"/>
          </w:tcPr>
          <w:p>
            <w:pPr>
              <w:spacing w:after="60"/>
            </w:pPr>
            <w:r>
              <w:rPr>
                <w:rFonts w:eastAsia="微软雅黑" w:ascii="Arial"/>
              </w:rPr>
              <w:t xml:space="preserve">每周</w:t>
            </w:r>
          </w:p>
        </w:tc>
      </w:tr>
      <w:tr>
        <w:tc>
          <w:tcPr>
            <w:tcW w:w="1600" w:type="dxa"/>
          </w:tcPr>
          <w:p>
            <w:pPr>
              <w:spacing w:after="60"/>
            </w:pPr>
            <w:r>
              <w:rPr>
                <w:rFonts w:eastAsia="微软雅黑" w:ascii="Arial"/>
              </w:rPr>
              <w:t xml:space="preserve">回避型倾向</w:t>
            </w:r>
          </w:p>
        </w:tc>
        <w:tc>
          <w:tcPr>
            <w:tcW w:w="3000" w:type="dxa"/>
          </w:tcPr>
          <w:p>
            <w:pPr>
              <w:spacing w:after="60"/>
            </w:pPr>
            <w:r>
              <w:rPr>
                <w:rFonts w:eastAsia="微软雅黑" w:ascii="Arial"/>
              </w:rPr>
              <w:t xml:space="preserve">"本周每天至少有1次「看见」——老师主动说一句「我看到你今天[具体描述一件好事]」，不等回复"</w:t>
            </w:r>
          </w:p>
        </w:tc>
        <w:tc>
          <w:tcPr>
            <w:tcW w:w="2200" w:type="dxa"/>
          </w:tcPr>
          <w:p>
            <w:pPr>
              <w:spacing w:after="60"/>
            </w:pPr>
            <w:r>
              <w:rPr>
                <w:rFonts w:eastAsia="微软雅黑" w:ascii="Arial"/>
              </w:rPr>
              <w:t xml:space="preserve">学生对"被看见"不再闪躲（身体姿态从回避→短暂目光接触→微笑回应）；在非压力场景（如自由活动）中与老师的自然互动次数增加</w:t>
            </w:r>
          </w:p>
        </w:tc>
        <w:tc>
          <w:tcPr>
            <w:tcW w:w="2200" w:type="dxa"/>
          </w:tcPr>
          <w:p>
            <w:pPr>
              <w:spacing w:after="60"/>
            </w:pPr>
            <w:r>
              <w:rPr>
                <w:rFonts w:eastAsia="微软雅黑" w:ascii="Arial"/>
              </w:rPr>
              <w:t xml:space="preserve">每2周</w:t>
            </w:r>
          </w:p>
        </w:tc>
      </w:tr>
      <w:tr>
        <w:tc>
          <w:tcPr>
            <w:tcW w:w="1600" w:type="dxa"/>
          </w:tcPr>
          <w:p>
            <w:pPr>
              <w:spacing w:after="60"/>
            </w:pPr>
            <w:r>
              <w:rPr>
                <w:rFonts w:eastAsia="微软雅黑" w:ascii="Arial"/>
              </w:rPr>
              <w:t xml:space="preserve">混乱型倾向</w:t>
            </w:r>
          </w:p>
        </w:tc>
        <w:tc>
          <w:tcPr>
            <w:tcW w:w="3000" w:type="dxa"/>
          </w:tcPr>
          <w:p>
            <w:pPr>
              <w:spacing w:after="60"/>
            </w:pPr>
            <w:r>
              <w:rPr>
                <w:rFonts w:eastAsia="微软雅黑" w:ascii="Arial"/>
              </w:rPr>
              <w:t xml:space="preserve">"本周在情绪爆发时，老师用T12心智化回应（不撑不退），至少成功平复一次"</w:t>
            </w:r>
          </w:p>
        </w:tc>
        <w:tc>
          <w:tcPr>
            <w:tcW w:w="2200" w:type="dxa"/>
          </w:tcPr>
          <w:p>
            <w:pPr>
              <w:spacing w:after="60"/>
            </w:pPr>
            <w:r>
              <w:rPr>
                <w:rFonts w:eastAsia="微软雅黑" w:ascii="Arial"/>
              </w:rPr>
              <w:t xml:space="preserve">情绪爆发后的恢复时间较基线缩短20%以上；爆发的烈度较基线下降</w:t>
            </w:r>
          </w:p>
        </w:tc>
        <w:tc>
          <w:tcPr>
            <w:tcW w:w="2200" w:type="dxa"/>
          </w:tcPr>
          <w:p>
            <w:pPr>
              <w:spacing w:after="60"/>
            </w:pPr>
            <w:r>
              <w:rPr>
                <w:rFonts w:eastAsia="微软雅黑" w:ascii="Arial"/>
              </w:rPr>
              <w:t xml:space="preserve">每周</w:t>
            </w:r>
          </w:p>
        </w:tc>
      </w:tr>
      <w:tr>
        <w:tc>
          <w:tcPr>
            <w:tcW w:w="1600" w:type="dxa"/>
          </w:tcPr>
          <w:p>
            <w:pPr>
              <w:spacing w:after="60"/>
            </w:pPr>
            <w:r>
              <w:rPr>
                <w:rFonts w:eastAsia="微软雅黑" w:ascii="Arial"/>
              </w:rPr>
              <w:t xml:space="preserve">依恋信号不明显</w:t>
            </w:r>
          </w:p>
        </w:tc>
        <w:tc>
          <w:tcPr>
            <w:tcW w:w="3000" w:type="dxa"/>
          </w:tcPr>
          <w:p>
            <w:pPr>
              <w:spacing w:after="60"/>
            </w:pPr>
            <w:r>
              <w:rPr>
                <w:rFonts w:eastAsia="微软雅黑" w:ascii="Arial"/>
              </w:rPr>
              <w:t xml:space="preserve">"本学期至少完成1次非学业性的1对1交流≥5分钟"——内容不限，核心是该生感受到"老师对我的关注不只是因为学习"</w:t>
            </w:r>
          </w:p>
        </w:tc>
        <w:tc>
          <w:tcPr>
            <w:tcW w:w="2200" w:type="dxa"/>
          </w:tcPr>
          <w:p>
            <w:pPr>
              <w:spacing w:after="60"/>
            </w:pPr>
            <w:r>
              <w:rPr>
                <w:rFonts w:eastAsia="微软雅黑" w:ascii="Arial"/>
              </w:rPr>
              <w:t xml:space="preserve">学生的主动求助行为增加；班级能量场"自我管理"维度得分上升</w:t>
            </w:r>
          </w:p>
        </w:tc>
        <w:tc>
          <w:tcPr>
            <w:tcW w:w="2200" w:type="dxa"/>
          </w:tcPr>
          <w:p>
            <w:pPr>
              <w:spacing w:after="60"/>
            </w:pPr>
            <w:r>
              <w:rPr>
                <w:rFonts w:eastAsia="微软雅黑" w:ascii="Arial"/>
              </w:rPr>
              <w:t xml:space="preserve">每学期</w:t>
            </w:r>
          </w:p>
        </w:tc>
      </w:tr>
    </w:tbl>
    <w:p>
      <w:pPr>
        <w:pStyle w:val="Normal"/>
        <w:spacing w:after="120"/>
      </w:pPr>
      <w:r>
        <w:rPr>
          <w:rFonts w:eastAsia="微软雅黑" w:ascii="Arial"/>
        </w:rPr>
        <w:t xml:space="preserve">操作原则：(1)关系修复目标不单独作为结案标准，但与行为目标和学业目标并列记录在S4方案中。(2)如果行为目标反复无法达成，先检查关系修复目标的进展——关系地基不稳时，上层建筑必然摇晃。行为目标失败往往不是技术问题，而是关系问题。(3)关系修复目标是过程性目标，其进展往往比行为改善更慢、更隐性——不要期待"做了就有效"，关系修复需要以月为单位的持续积累。</w:t>
      </w:r>
    </w:p>
    <w:p w14:paraId="2AFC891A">
      <w:pPr>
        <w:spacing w:before="0" w:after="120"/>
      </w:pPr>
      <w:r>
        <w:rPr>
          <w:rFonts w:ascii="Arial" w:hAnsi="Arial" w:eastAsia="微软雅黑"/>
          <w:b w:val="0"/>
          <w:i w:val="0"/>
          <w:sz w:val="22"/>
        </w:rPr>
        <w:t>对接一生一案（V3.0新增）：按5.3映射表，将S4方案内容对应填入《优二代成长规划》相应模块。干预方案不应是独立文档，而应作为「一生一案」档案的动态更新层。</w:t>
      </w:r>
    </w:p>
    <w:p w14:paraId="5C662CF1">
      <w:pPr>
        <w:spacing w:before="0" w:after="120"/>
      </w:pPr>
      <w:r>
        <w:rPr>
          <w:rFonts w:ascii="Arial" w:hAnsi="Arial" w:eastAsia="微软雅黑"/>
          <w:b w:val="0"/>
          <w:i w:val="0"/>
          <w:sz w:val="22"/>
        </w:rPr>
        <w:t>与家长对齐：采用合作邀请模式。不给家长「布置任务」——给选项。让家长有掌控感和参与感。</w:t>
      </w:r>
    </w:p>
    <w:p w14:paraId="6678FEF5">
      <w:pPr>
        <w:pStyle w:val="5"/>
      </w:pPr>
      <w:r>
        <w:t>S5：实施跟踪（2-8周）</w:t>
      </w:r>
    </w:p>
    <w:p w14:paraId="5B209928">
      <w:pPr>
        <w:spacing w:before="0" w:after="120"/>
      </w:pPr>
      <w:r>
        <w:rPr>
          <w:rFonts w:ascii="Arial" w:hAnsi="Arial" w:eastAsia="微软雅黑"/>
          <w:b w:val="0"/>
          <w:i w:val="0"/>
          <w:sz w:val="22"/>
        </w:rPr>
        <w:t>日记录：一句话记录当天关键行为变化——「今天数学课走神3次（上周平均7次）」。</w:t>
      </w:r>
    </w:p>
    <w:p w14:paraId="56BD8A56">
      <w:pPr>
        <w:spacing w:before="0" w:after="120"/>
      </w:pPr>
      <w:r>
        <w:rPr>
          <w:rFonts w:ascii="Arial" w:hAnsi="Arial" w:eastAsia="微软雅黑"/>
          <w:b w:val="0"/>
          <w:i w:val="0"/>
          <w:sz w:val="22"/>
        </w:rPr>
        <w:t>周检查：按S4设定的可测量目标检查达标情况。2周评估：达标率&gt;60%→继续；30-60%→微调；&lt;30%→回到S2重新评估。</w:t>
      </w:r>
    </w:p>
    <w:p w14:paraId="375FF2E2">
      <w:pPr>
        <w:spacing w:before="0" w:after="120"/>
      </w:pPr>
      <w:r>
        <w:rPr>
          <w:rFonts w:ascii="Arial" w:hAnsi="Arial" w:eastAsia="微软雅黑"/>
          <w:b w:val="0"/>
          <w:i w:val="0"/>
          <w:sz w:val="22"/>
        </w:rPr>
        <w:t>月度班级能量场追踪（V3.0新增）：每月使用《班级能量场》自评问卷（五大能量：自我管理/自我教育/自我引导/自我实现/自我升级）进行学生自评。能量场分数持续上升→干预方向正确；不升反降→可能存在隐性损耗或干预疲劳。</w:t>
      </w:r>
    </w:p>
    <w:p w14:paraId="6667D566">
      <w:pPr>
        <w:spacing w:before="0" w:after="120"/>
      </w:pPr>
      <w:r>
        <w:rPr>
          <w:rFonts w:ascii="Arial" w:hAnsi="Arial" w:eastAsia="微软雅黑"/>
          <w:b w:val="0"/>
          <w:i w:val="0"/>
          <w:sz w:val="22"/>
        </w:rPr>
        <w:t>结案标准：连续4周达标率&gt;80%且学生自述有改善（仅适用于高年级；低年级以行为观察为准），归档为「已结案」并更新一生一案档案。</w:t>
      </w:r>
    </w:p>
    <w:p w14:paraId="298EDF52">
      <w:pPr>
        <w:pStyle w:val="4"/>
      </w:pPr>
      <w:r>
        <w:t>5.3  干预方案与「一生一案」映射表（V3.0新增）</w:t>
      </w:r>
    </w:p>
    <w:p w14:paraId="423114FE">
      <w:pPr>
        <w:spacing w:before="0" w:after="120"/>
      </w:pPr>
      <w:r>
        <w:rPr>
          <w:rFonts w:ascii="Arial" w:hAnsi="Arial" w:eastAsia="微软雅黑"/>
          <w:b w:val="0"/>
          <w:i w:val="0"/>
          <w:sz w:val="22"/>
        </w:rPr>
        <w:t>《优二代成长规划（一生一案）》是小学部学生个体发展的核心档案，包含五大模块。以下映射表确保班主任的干预工作自动沉淀为「一生一案」档案的有机组成部分：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1984"/>
        <w:gridCol w:w="1984"/>
        <w:gridCol w:w="1134"/>
      </w:tblGrid>
      <w:tr w14:paraId="15B89D78">
        <w:trPr>
          <w:jc w:val="center"/>
        </w:trPr>
        <w:tc>
          <w:tcPr>
            <w:tcW w:w="1417" w:type="dxa"/>
            <w:shd w:val="clear" w:color="auto" w:fill="2E5984"/>
          </w:tcPr>
          <w:p w14:paraId="75FE5CA4">
            <w:pPr>
              <w:spacing w:before="20" w:after="20"/>
            </w:pPr>
            <w:r>
              <w:rPr>
                <w:rFonts w:ascii="Arial" w:hAnsi="Arial" w:eastAsia="微软雅黑"/>
                <w:b/>
                <w:color w:val="FFFFFF"/>
                <w:sz w:val="18"/>
              </w:rPr>
              <w:t>诊疗阶段</w:t>
            </w:r>
          </w:p>
        </w:tc>
        <w:tc>
          <w:tcPr>
            <w:tcW w:w="1984" w:type="dxa"/>
            <w:shd w:val="clear" w:color="auto" w:fill="2E5984"/>
          </w:tcPr>
          <w:p w14:paraId="349CBB79">
            <w:pPr>
              <w:spacing w:before="20" w:after="20"/>
            </w:pPr>
            <w:r>
              <w:rPr>
                <w:rFonts w:ascii="Arial" w:hAnsi="Arial" w:eastAsia="微软雅黑"/>
                <w:b/>
                <w:color w:val="FFFFFF"/>
                <w:sz w:val="18"/>
              </w:rPr>
              <w:t>产出内容</w:t>
            </w:r>
          </w:p>
        </w:tc>
        <w:tc>
          <w:tcPr>
            <w:tcW w:w="1984" w:type="dxa"/>
            <w:shd w:val="clear" w:color="auto" w:fill="2E5984"/>
          </w:tcPr>
          <w:p w14:paraId="3B99737D">
            <w:pPr>
              <w:spacing w:before="20" w:after="20"/>
            </w:pPr>
            <w:r>
              <w:rPr>
                <w:rFonts w:ascii="Arial" w:hAnsi="Arial" w:eastAsia="微软雅黑"/>
                <w:b/>
                <w:color w:val="FFFFFF"/>
                <w:sz w:val="18"/>
              </w:rPr>
              <w:t>映射至「一生一案」模块</w:t>
            </w:r>
          </w:p>
        </w:tc>
        <w:tc>
          <w:tcPr>
            <w:tcW w:w="1984" w:type="dxa"/>
            <w:shd w:val="clear" w:color="auto" w:fill="2E5984"/>
          </w:tcPr>
          <w:p w14:paraId="622408B5">
            <w:pPr>
              <w:spacing w:before="20" w:after="20"/>
            </w:pPr>
            <w:r>
              <w:rPr>
                <w:rFonts w:ascii="Arial" w:hAnsi="Arial" w:eastAsia="微软雅黑"/>
                <w:b/>
                <w:color w:val="FFFFFF"/>
                <w:sz w:val="18"/>
              </w:rPr>
              <w:t>具体填写位置</w:t>
            </w:r>
          </w:p>
        </w:tc>
        <w:tc>
          <w:tcPr>
            <w:tcW w:w="1134" w:type="dxa"/>
            <w:shd w:val="clear" w:color="auto" w:fill="2E5984"/>
          </w:tcPr>
          <w:p w14:paraId="635AEA00">
            <w:pPr>
              <w:spacing w:before="20" w:after="20"/>
            </w:pPr>
            <w:r>
              <w:rPr>
                <w:rFonts w:ascii="Arial" w:hAnsi="Arial" w:eastAsia="微软雅黑"/>
                <w:b/>
                <w:color w:val="FFFFFF"/>
                <w:sz w:val="18"/>
              </w:rPr>
              <w:t>更新频率</w:t>
            </w:r>
          </w:p>
        </w:tc>
      </w:tr>
      <w:tr w14:paraId="3CE83EBC">
        <w:trPr>
          <w:jc w:val="center"/>
        </w:trPr>
        <w:tc>
          <w:tcPr>
            <w:tcW w:w="1417" w:type="dxa"/>
          </w:tcPr>
          <w:p w14:paraId="55F89903">
            <w:pPr>
              <w:spacing w:before="20" w:after="20"/>
            </w:pPr>
            <w:r>
              <w:rPr>
                <w:rFonts w:ascii="Arial" w:hAnsi="Arial" w:eastAsia="微软雅黑"/>
                <w:b w:val="0"/>
                <w:sz w:val="18"/>
              </w:rPr>
              <w:t>S3诊断分类</w:t>
            </w:r>
          </w:p>
        </w:tc>
        <w:tc>
          <w:tcPr>
            <w:tcW w:w="1984" w:type="dxa"/>
          </w:tcPr>
          <w:p w14:paraId="0C18A1D8">
            <w:pPr>
              <w:spacing w:before="20" w:after="20"/>
            </w:pPr>
            <w:r>
              <w:rPr>
                <w:rFonts w:ascii="Arial" w:hAnsi="Arial" w:eastAsia="微软雅黑"/>
                <w:b w:val="0"/>
                <w:sz w:val="18"/>
              </w:rPr>
              <w:t>问题编码+六维评估等级+优势定位</w:t>
            </w:r>
          </w:p>
        </w:tc>
        <w:tc>
          <w:tcPr>
            <w:tcW w:w="1984" w:type="dxa"/>
          </w:tcPr>
          <w:p w14:paraId="404A0A17">
            <w:pPr>
              <w:spacing w:before="20" w:after="20"/>
            </w:pPr>
            <w:r>
              <w:rPr>
                <w:rFonts w:ascii="Arial" w:hAnsi="Arial" w:eastAsia="微软雅黑"/>
                <w:b w:val="0"/>
                <w:sz w:val="18"/>
              </w:rPr>
              <w:t>模块一·学生基本信息</w:t>
            </w:r>
          </w:p>
        </w:tc>
        <w:tc>
          <w:tcPr>
            <w:tcW w:w="1984" w:type="dxa"/>
          </w:tcPr>
          <w:p w14:paraId="1E68B6C1">
            <w:pPr>
              <w:spacing w:before="20" w:after="20"/>
            </w:pPr>
            <w:r>
              <w:rPr>
                <w:rFonts w:ascii="Arial" w:hAnsi="Arial" w:eastAsia="微软雅黑"/>
                <w:b w:val="0"/>
                <w:sz w:val="18"/>
              </w:rPr>
              <w:t>「优势测评结果」区+「自我同一性」区</w:t>
            </w:r>
          </w:p>
        </w:tc>
        <w:tc>
          <w:tcPr>
            <w:tcW w:w="1134" w:type="dxa"/>
          </w:tcPr>
          <w:p w14:paraId="2443D282">
            <w:pPr>
              <w:spacing w:before="20" w:after="20"/>
            </w:pPr>
            <w:r>
              <w:rPr>
                <w:rFonts w:ascii="Arial" w:hAnsi="Arial" w:eastAsia="微软雅黑"/>
                <w:b w:val="0"/>
                <w:sz w:val="18"/>
              </w:rPr>
              <w:t>首次填写</w:t>
            </w:r>
          </w:p>
        </w:tc>
      </w:tr>
      <w:tr w14:paraId="541DF5F3">
        <w:trPr>
          <w:jc w:val="center"/>
        </w:trPr>
        <w:tc>
          <w:tcPr>
            <w:tcW w:w="1417" w:type="dxa"/>
          </w:tcPr>
          <w:p w14:paraId="419F511C">
            <w:pPr>
              <w:spacing w:before="20" w:after="20"/>
            </w:pPr>
            <w:r>
              <w:rPr>
                <w:rFonts w:ascii="Arial" w:hAnsi="Arial" w:eastAsia="微软雅黑"/>
                <w:b w:val="0"/>
                <w:sz w:val="18"/>
              </w:rPr>
              <w:t>S4方案制定</w:t>
            </w:r>
          </w:p>
        </w:tc>
        <w:tc>
          <w:tcPr>
            <w:tcW w:w="1984" w:type="dxa"/>
          </w:tcPr>
          <w:p w14:paraId="1CFC2FB3">
            <w:pPr>
              <w:spacing w:before="20" w:after="20"/>
            </w:pPr>
            <w:r>
              <w:rPr>
                <w:rFonts w:ascii="Arial" w:hAnsi="Arial" w:eastAsia="微软雅黑"/>
                <w:b w:val="0"/>
                <w:sz w:val="18"/>
              </w:rPr>
              <w:t>干预目标+技术选择+优势适配</w:t>
            </w:r>
          </w:p>
        </w:tc>
        <w:tc>
          <w:tcPr>
            <w:tcW w:w="1984" w:type="dxa"/>
          </w:tcPr>
          <w:p w14:paraId="6B172AFD">
            <w:pPr>
              <w:spacing w:before="20" w:after="20"/>
            </w:pPr>
            <w:r>
              <w:rPr>
                <w:rFonts w:ascii="Arial" w:hAnsi="Arial" w:eastAsia="微软雅黑"/>
                <w:b w:val="0"/>
                <w:sz w:val="18"/>
              </w:rPr>
              <w:t>模块一·学生基本信息</w:t>
            </w:r>
          </w:p>
        </w:tc>
        <w:tc>
          <w:tcPr>
            <w:tcW w:w="1984" w:type="dxa"/>
          </w:tcPr>
          <w:p w14:paraId="793996B5">
            <w:pPr>
              <w:spacing w:before="20" w:after="20"/>
            </w:pPr>
            <w:r>
              <w:rPr>
                <w:rFonts w:ascii="Arial" w:hAnsi="Arial" w:eastAsia="微软雅黑"/>
                <w:b w:val="0"/>
                <w:sz w:val="18"/>
              </w:rPr>
              <w:t>「个性化成长方向」+「优势/探索领域」区</w:t>
            </w:r>
          </w:p>
        </w:tc>
        <w:tc>
          <w:tcPr>
            <w:tcW w:w="1134" w:type="dxa"/>
          </w:tcPr>
          <w:p w14:paraId="5038AD26">
            <w:pPr>
              <w:spacing w:before="20" w:after="20"/>
            </w:pPr>
            <w:r>
              <w:rPr>
                <w:rFonts w:ascii="Arial" w:hAnsi="Arial" w:eastAsia="微软雅黑"/>
                <w:b w:val="0"/>
                <w:sz w:val="18"/>
              </w:rPr>
              <w:t>方案更新时</w:t>
            </w:r>
          </w:p>
        </w:tc>
      </w:tr>
      <w:tr w14:paraId="70DA64D7">
        <w:trPr>
          <w:jc w:val="center"/>
        </w:trPr>
        <w:tc>
          <w:tcPr>
            <w:tcW w:w="1417" w:type="dxa"/>
          </w:tcPr>
          <w:p w14:paraId="4C303DDB">
            <w:pPr>
              <w:spacing w:before="20" w:after="20"/>
            </w:pPr>
            <w:r>
              <w:rPr>
                <w:rFonts w:ascii="Arial" w:hAnsi="Arial" w:eastAsia="微软雅黑"/>
                <w:b w:val="0"/>
                <w:sz w:val="18"/>
              </w:rPr>
              <w:t>S4学科目标</w:t>
            </w:r>
          </w:p>
        </w:tc>
        <w:tc>
          <w:tcPr>
            <w:tcW w:w="1984" w:type="dxa"/>
          </w:tcPr>
          <w:p w14:paraId="060C57DF">
            <w:pPr>
              <w:spacing w:before="20" w:after="20"/>
            </w:pPr>
            <w:r>
              <w:rPr>
                <w:rFonts w:ascii="Arial" w:hAnsi="Arial" w:eastAsia="微软雅黑"/>
                <w:b w:val="0"/>
                <w:sz w:val="18"/>
              </w:rPr>
              <w:t>各学科目标+措施</w:t>
            </w:r>
          </w:p>
        </w:tc>
        <w:tc>
          <w:tcPr>
            <w:tcW w:w="1984" w:type="dxa"/>
          </w:tcPr>
          <w:p w14:paraId="7890A0CF">
            <w:pPr>
              <w:spacing w:before="20" w:after="20"/>
            </w:pPr>
            <w:r>
              <w:rPr>
                <w:rFonts w:ascii="Arial" w:hAnsi="Arial" w:eastAsia="微软雅黑"/>
                <w:b w:val="0"/>
                <w:sz w:val="18"/>
              </w:rPr>
              <w:t>模块二·太阳花计划</w:t>
            </w:r>
          </w:p>
        </w:tc>
        <w:tc>
          <w:tcPr>
            <w:tcW w:w="1984" w:type="dxa"/>
          </w:tcPr>
          <w:p w14:paraId="33AF424C">
            <w:pPr>
              <w:spacing w:before="20" w:after="20"/>
            </w:pPr>
            <w:r>
              <w:rPr>
                <w:rFonts w:ascii="Arial" w:hAnsi="Arial" w:eastAsia="微软雅黑"/>
                <w:b w:val="0"/>
                <w:sz w:val="18"/>
              </w:rPr>
              <w:t>各学科「目标」+「措施」行</w:t>
            </w:r>
          </w:p>
        </w:tc>
        <w:tc>
          <w:tcPr>
            <w:tcW w:w="1134" w:type="dxa"/>
          </w:tcPr>
          <w:p w14:paraId="1A238668">
            <w:pPr>
              <w:spacing w:before="20" w:after="20"/>
            </w:pPr>
            <w:r>
              <w:rPr>
                <w:rFonts w:ascii="Arial" w:hAnsi="Arial" w:eastAsia="微软雅黑"/>
                <w:b w:val="0"/>
                <w:sz w:val="18"/>
              </w:rPr>
              <w:t>每学期1-2次</w:t>
            </w:r>
          </w:p>
        </w:tc>
      </w:tr>
      <w:tr w14:paraId="4D2B263D">
        <w:trPr>
          <w:jc w:val="center"/>
        </w:trPr>
        <w:tc>
          <w:tcPr>
            <w:tcW w:w="1417" w:type="dxa"/>
          </w:tcPr>
          <w:p w14:paraId="41FD9987">
            <w:pPr>
              <w:spacing w:before="20" w:after="20"/>
            </w:pPr>
            <w:r>
              <w:rPr>
                <w:rFonts w:ascii="Arial" w:hAnsi="Arial" w:eastAsia="微软雅黑"/>
                <w:b w:val="0"/>
                <w:sz w:val="18"/>
              </w:rPr>
              <w:t>S5实施跟踪</w:t>
            </w:r>
          </w:p>
        </w:tc>
        <w:tc>
          <w:tcPr>
            <w:tcW w:w="1984" w:type="dxa"/>
          </w:tcPr>
          <w:p w14:paraId="2BDC43A2">
            <w:pPr>
              <w:spacing w:before="20" w:after="20"/>
            </w:pPr>
            <w:r>
              <w:rPr>
                <w:rFonts w:ascii="Arial" w:hAnsi="Arial" w:eastAsia="微软雅黑"/>
                <w:b w:val="0"/>
                <w:sz w:val="18"/>
              </w:rPr>
              <w:t>日/周行为记录+阶段小结</w:t>
            </w:r>
          </w:p>
        </w:tc>
        <w:tc>
          <w:tcPr>
            <w:tcW w:w="1984" w:type="dxa"/>
          </w:tcPr>
          <w:p w14:paraId="0C86D9EC">
            <w:pPr>
              <w:spacing w:before="20" w:after="20"/>
            </w:pPr>
            <w:r>
              <w:rPr>
                <w:rFonts w:ascii="Arial" w:hAnsi="Arial" w:eastAsia="微软雅黑"/>
                <w:b w:val="0"/>
                <w:sz w:val="18"/>
              </w:rPr>
              <w:t>模块二·太阳花计划</w:t>
            </w:r>
          </w:p>
        </w:tc>
        <w:tc>
          <w:tcPr>
            <w:tcW w:w="1984" w:type="dxa"/>
          </w:tcPr>
          <w:p w14:paraId="0E040CDF">
            <w:pPr>
              <w:spacing w:before="20" w:after="20"/>
            </w:pPr>
            <w:r>
              <w:rPr>
                <w:rFonts w:ascii="Arial" w:hAnsi="Arial" w:eastAsia="微软雅黑"/>
                <w:b w:val="0"/>
                <w:sz w:val="18"/>
              </w:rPr>
              <w:t>各学科「过程记录」+「评语」行</w:t>
            </w:r>
          </w:p>
        </w:tc>
        <w:tc>
          <w:tcPr>
            <w:tcW w:w="1134" w:type="dxa"/>
          </w:tcPr>
          <w:p w14:paraId="783A0A5D">
            <w:pPr>
              <w:spacing w:before="20" w:after="20"/>
            </w:pPr>
            <w:r>
              <w:rPr>
                <w:rFonts w:ascii="Arial" w:hAnsi="Arial" w:eastAsia="微软雅黑"/>
                <w:b w:val="0"/>
                <w:sz w:val="18"/>
              </w:rPr>
              <w:t>每周更新</w:t>
            </w:r>
          </w:p>
        </w:tc>
      </w:tr>
      <w:tr w14:paraId="2D5ACE7A">
        <w:trPr>
          <w:jc w:val="center"/>
        </w:trPr>
        <w:tc>
          <w:tcPr>
            <w:tcW w:w="1417" w:type="dxa"/>
          </w:tcPr>
          <w:p w14:paraId="75751D2B">
            <w:pPr>
              <w:spacing w:before="20" w:after="20"/>
            </w:pPr>
            <w:r>
              <w:rPr>
                <w:rFonts w:ascii="Arial" w:hAnsi="Arial" w:eastAsia="微软雅黑"/>
                <w:b w:val="0"/>
                <w:sz w:val="18"/>
              </w:rPr>
              <w:t>S5结案归档</w:t>
            </w:r>
          </w:p>
        </w:tc>
        <w:tc>
          <w:tcPr>
            <w:tcW w:w="1984" w:type="dxa"/>
          </w:tcPr>
          <w:p w14:paraId="4B9BE341">
            <w:pPr>
              <w:spacing w:before="20" w:after="20"/>
            </w:pPr>
            <w:r>
              <w:rPr>
                <w:rFonts w:ascii="Arial" w:hAnsi="Arial" w:eastAsia="微软雅黑"/>
                <w:b w:val="0"/>
                <w:sz w:val="18"/>
              </w:rPr>
              <w:t>结案报告+关键数据</w:t>
            </w:r>
          </w:p>
        </w:tc>
        <w:tc>
          <w:tcPr>
            <w:tcW w:w="1984" w:type="dxa"/>
          </w:tcPr>
          <w:p w14:paraId="3303173A">
            <w:pPr>
              <w:spacing w:before="20" w:after="20"/>
            </w:pPr>
            <w:r>
              <w:rPr>
                <w:rFonts w:ascii="Arial" w:hAnsi="Arial" w:eastAsia="微软雅黑"/>
                <w:b w:val="0"/>
                <w:sz w:val="18"/>
              </w:rPr>
              <w:t>模块二/三/四</w:t>
            </w:r>
          </w:p>
        </w:tc>
        <w:tc>
          <w:tcPr>
            <w:tcW w:w="1984" w:type="dxa"/>
          </w:tcPr>
          <w:p w14:paraId="0D8997D4">
            <w:pPr>
              <w:spacing w:before="20" w:after="20"/>
            </w:pPr>
            <w:r>
              <w:rPr>
                <w:rFonts w:ascii="Arial" w:hAnsi="Arial" w:eastAsia="微软雅黑"/>
                <w:b w:val="0"/>
                <w:sz w:val="18"/>
              </w:rPr>
              <w:t>「学科成绩」+「过程成果显示」</w:t>
            </w:r>
          </w:p>
        </w:tc>
        <w:tc>
          <w:tcPr>
            <w:tcW w:w="1134" w:type="dxa"/>
          </w:tcPr>
          <w:p w14:paraId="05A7D1CD">
            <w:pPr>
              <w:spacing w:before="20" w:after="20"/>
            </w:pPr>
            <w:r>
              <w:rPr>
                <w:rFonts w:ascii="Arial" w:hAnsi="Arial" w:eastAsia="微软雅黑"/>
                <w:b w:val="0"/>
                <w:sz w:val="18"/>
              </w:rPr>
              <w:t>结案时汇总</w:t>
            </w:r>
          </w:p>
        </w:tc>
      </w:tr>
      <w:tr w14:paraId="18DEDE74">
        <w:trPr>
          <w:jc w:val="center"/>
        </w:trPr>
        <w:tc>
          <w:tcPr>
            <w:tcW w:w="1417" w:type="dxa"/>
          </w:tcPr>
          <w:p w14:paraId="52D5F398">
            <w:pPr>
              <w:spacing w:before="20" w:after="20"/>
            </w:pPr>
            <w:r>
              <w:rPr>
                <w:rFonts w:ascii="Arial" w:hAnsi="Arial" w:eastAsia="微软雅黑"/>
                <w:b w:val="0"/>
                <w:sz w:val="18"/>
              </w:rPr>
              <w:t>T11优势锚定</w:t>
            </w:r>
          </w:p>
        </w:tc>
        <w:tc>
          <w:tcPr>
            <w:tcW w:w="1984" w:type="dxa"/>
          </w:tcPr>
          <w:p w14:paraId="5E16E1A0">
            <w:pPr>
              <w:spacing w:before="20" w:after="20"/>
            </w:pPr>
            <w:r>
              <w:rPr>
                <w:rFonts w:ascii="Arial" w:hAnsi="Arial" w:eastAsia="微软雅黑"/>
                <w:b w:val="0"/>
                <w:sz w:val="18"/>
              </w:rPr>
              <w:t>优势发展轨迹+成长记录</w:t>
            </w:r>
          </w:p>
        </w:tc>
        <w:tc>
          <w:tcPr>
            <w:tcW w:w="1984" w:type="dxa"/>
          </w:tcPr>
          <w:p w14:paraId="74BE5439">
            <w:pPr>
              <w:spacing w:before="20" w:after="20"/>
            </w:pPr>
            <w:r>
              <w:rPr>
                <w:rFonts w:ascii="Arial" w:hAnsi="Arial" w:eastAsia="微软雅黑"/>
                <w:b w:val="0"/>
                <w:sz w:val="18"/>
              </w:rPr>
              <w:t>模块三·先锋计划</w:t>
            </w:r>
            <w:r>
              <w:rPr>
                <w:rFonts w:ascii="Arial" w:hAnsi="Arial" w:eastAsia="微软雅黑"/>
                <w:b w:val="0"/>
                <w:sz w:val="18"/>
              </w:rPr>
              <w:br w:type="textWrapping"/>
            </w:r>
            <w:r>
              <w:rPr>
                <w:rFonts w:ascii="Arial" w:hAnsi="Arial" w:eastAsia="微软雅黑"/>
                <w:b w:val="0"/>
                <w:sz w:val="18"/>
              </w:rPr>
              <w:t>模块四·鸿鹄计划</w:t>
            </w:r>
          </w:p>
        </w:tc>
        <w:tc>
          <w:tcPr>
            <w:tcW w:w="1984" w:type="dxa"/>
          </w:tcPr>
          <w:p w14:paraId="7AAAD124">
            <w:pPr>
              <w:spacing w:before="20" w:after="20"/>
            </w:pPr>
            <w:r>
              <w:rPr>
                <w:rFonts w:ascii="Arial" w:hAnsi="Arial" w:eastAsia="微软雅黑"/>
                <w:b w:val="0"/>
                <w:sz w:val="18"/>
              </w:rPr>
              <w:t>NLP逻辑层次(环境→行为→能力→BVR→身份→系统)各层</w:t>
            </w:r>
          </w:p>
        </w:tc>
        <w:tc>
          <w:tcPr>
            <w:tcW w:w="1134" w:type="dxa"/>
          </w:tcPr>
          <w:p w14:paraId="3EB81120">
            <w:pPr>
              <w:spacing w:before="20" w:after="20"/>
            </w:pPr>
            <w:r>
              <w:rPr>
                <w:rFonts w:ascii="Arial" w:hAnsi="Arial" w:eastAsia="微软雅黑"/>
                <w:b w:val="0"/>
                <w:sz w:val="18"/>
              </w:rPr>
              <w:t>每月记录</w:t>
            </w:r>
          </w:p>
        </w:tc>
      </w:tr>
    </w:tbl>
    <w:p w14:paraId="48CAAAB9"/>
    <w:p w14:paraId="3225A233">
      <w:pPr>
        <w:spacing w:before="0" w:after="120"/>
      </w:pPr>
      <w:r>
        <w:rPr>
          <w:rFonts w:ascii="Arial" w:hAnsi="Arial" w:eastAsia="微软雅黑"/>
          <w:b w:val="0"/>
          <w:i w:val="0"/>
          <w:sz w:val="22"/>
        </w:rPr>
        <w:t>操作原则：「一生一案」不是额外的文书负担，而是干预工作的自然沉淀载体。S1-S5每个阶段的产出都可直接填入对应模块。班主任不需要在干预之外再「单独写档案」——档案就是干预的过程记录。</w:t>
      </w:r>
    </w:p>
    <w:p w14:paraId="316513B4">
      <w:pPr>
        <w:spacing w:before="0" w:after="120"/>
      </w:pPr>
      <w:r>
        <w:rPr>
          <w:rFonts w:ascii="Arial" w:hAnsi="Arial" w:eastAsia="微软雅黑"/>
          <w:b w:val="0"/>
          <w:i w:val="0"/>
          <w:sz w:val="22"/>
        </w:rPr>
        <w:t>注意：模块一中的「五大营养」和「五大习惯」评分建议在每学期初和学期末各填写一次，作为学生发展背景对照。干预前后的对比数据是评估干预效果的重要依据。</w:t>
      </w:r>
    </w:p>
    <w:p w14:paraId="02B0DCAF">
      <w:r>
        <w:br w:type="page"/>
      </w:r>
    </w:p>
    <w:p w14:paraId="0BFB716A">
      <w:pPr>
        <w:pStyle w:val="3"/>
      </w:pPr>
      <w:r>
        <w:t>第6章  质量体系：评估与迭代</w:t>
      </w:r>
    </w:p>
    <w:p w14:paraId="1D721C13">
      <w:pPr>
        <w:pStyle w:val="4"/>
      </w:pPr>
      <w:r>
        <w:t>6.1  干预效果评估指标（V3.0扩展）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268"/>
        <w:gridCol w:w="1984"/>
        <w:gridCol w:w="1701"/>
        <w:gridCol w:w="1134"/>
      </w:tblGrid>
      <w:tr w14:paraId="6CE4A0EF">
        <w:trPr>
          <w:jc w:val="center"/>
        </w:trPr>
        <w:tc>
          <w:tcPr>
            <w:tcW w:w="1417" w:type="dxa"/>
            <w:shd w:val="clear" w:color="auto" w:fill="2E5984"/>
          </w:tcPr>
          <w:p w14:paraId="24BD02B2">
            <w:pPr>
              <w:spacing w:before="20" w:after="20"/>
            </w:pPr>
            <w:r>
              <w:rPr>
                <w:rFonts w:ascii="Arial" w:hAnsi="Arial" w:eastAsia="微软雅黑"/>
                <w:b/>
                <w:color w:val="FFFFFF"/>
                <w:sz w:val="18"/>
              </w:rPr>
              <w:t>评估维度</w:t>
            </w:r>
          </w:p>
        </w:tc>
        <w:tc>
          <w:tcPr>
            <w:tcW w:w="2268" w:type="dxa"/>
            <w:shd w:val="clear" w:color="auto" w:fill="2E5984"/>
          </w:tcPr>
          <w:p w14:paraId="1C07AF78">
            <w:pPr>
              <w:spacing w:before="20" w:after="20"/>
            </w:pPr>
            <w:r>
              <w:rPr>
                <w:rFonts w:ascii="Arial" w:hAnsi="Arial" w:eastAsia="微软雅黑"/>
                <w:b/>
                <w:color w:val="FFFFFF"/>
                <w:sz w:val="18"/>
              </w:rPr>
              <w:t>指标</w:t>
            </w:r>
          </w:p>
        </w:tc>
        <w:tc>
          <w:tcPr>
            <w:tcW w:w="1984" w:type="dxa"/>
            <w:shd w:val="clear" w:color="auto" w:fill="2E5984"/>
          </w:tcPr>
          <w:p w14:paraId="3671456C">
            <w:pPr>
              <w:spacing w:before="20" w:after="20"/>
            </w:pPr>
            <w:r>
              <w:rPr>
                <w:rFonts w:ascii="Arial" w:hAnsi="Arial" w:eastAsia="微软雅黑"/>
                <w:b/>
                <w:color w:val="FFFFFF"/>
                <w:sz w:val="18"/>
              </w:rPr>
              <w:t>数据来源</w:t>
            </w:r>
          </w:p>
        </w:tc>
        <w:tc>
          <w:tcPr>
            <w:tcW w:w="1701" w:type="dxa"/>
            <w:shd w:val="clear" w:color="auto" w:fill="2E5984"/>
          </w:tcPr>
          <w:p w14:paraId="16D80FDF">
            <w:pPr>
              <w:spacing w:before="20" w:after="20"/>
            </w:pPr>
            <w:r>
              <w:rPr>
                <w:rFonts w:ascii="Arial" w:hAnsi="Arial" w:eastAsia="微软雅黑"/>
                <w:b/>
                <w:color w:val="FFFFFF"/>
                <w:sz w:val="18"/>
              </w:rPr>
              <w:t>达标阈值</w:t>
            </w:r>
          </w:p>
        </w:tc>
        <w:tc>
          <w:tcPr>
            <w:tcW w:w="1134" w:type="dxa"/>
            <w:shd w:val="clear" w:color="auto" w:fill="2E5984"/>
          </w:tcPr>
          <w:p w14:paraId="6A637781">
            <w:pPr>
              <w:spacing w:before="20" w:after="20"/>
            </w:pPr>
            <w:r>
              <w:rPr>
                <w:rFonts w:ascii="Arial" w:hAnsi="Arial" w:eastAsia="微软雅黑"/>
                <w:b/>
                <w:color w:val="FFFFFF"/>
                <w:sz w:val="18"/>
              </w:rPr>
              <w:t>评估周期</w:t>
            </w:r>
          </w:p>
        </w:tc>
      </w:tr>
      <w:tr w14:paraId="6B755E38">
        <w:trPr>
          <w:jc w:val="center"/>
        </w:trPr>
        <w:tc>
          <w:tcPr>
            <w:tcW w:w="1417" w:type="dxa"/>
            <w:shd w:val="clear" w:color="auto" w:fill="E8F0F8"/>
          </w:tcPr>
          <w:p w14:paraId="208CEA52">
            <w:pPr>
              <w:spacing w:before="20" w:after="20"/>
            </w:pPr>
            <w:r>
              <w:rPr>
                <w:rFonts w:ascii="Arial" w:hAnsi="Arial" w:eastAsia="微软雅黑"/>
                <w:b/>
                <w:sz w:val="18"/>
              </w:rPr>
              <w:t>行为改变</w:t>
            </w:r>
          </w:p>
        </w:tc>
        <w:tc>
          <w:tcPr>
            <w:tcW w:w="2268" w:type="dxa"/>
          </w:tcPr>
          <w:p w14:paraId="49AB83A3">
            <w:pPr>
              <w:spacing w:before="20" w:after="20"/>
            </w:pPr>
            <w:r>
              <w:rPr>
                <w:rFonts w:ascii="Arial" w:hAnsi="Arial" w:eastAsia="微软雅黑"/>
                <w:b w:val="0"/>
                <w:sz w:val="18"/>
              </w:rPr>
              <w:t>目标行为发生频次</w:t>
            </w:r>
          </w:p>
        </w:tc>
        <w:tc>
          <w:tcPr>
            <w:tcW w:w="1984" w:type="dxa"/>
          </w:tcPr>
          <w:p w14:paraId="180A8757">
            <w:pPr>
              <w:spacing w:before="20" w:after="20"/>
            </w:pPr>
            <w:r>
              <w:rPr>
                <w:rFonts w:ascii="Arial" w:hAnsi="Arial" w:eastAsia="微软雅黑"/>
                <w:b w:val="0"/>
                <w:sz w:val="18"/>
              </w:rPr>
              <w:t>日记录表</w:t>
            </w:r>
          </w:p>
        </w:tc>
        <w:tc>
          <w:tcPr>
            <w:tcW w:w="1701" w:type="dxa"/>
          </w:tcPr>
          <w:p w14:paraId="6DCC7202">
            <w:pPr>
              <w:spacing w:before="20" w:after="20"/>
            </w:pPr>
            <w:r>
              <w:rPr>
                <w:rFonts w:ascii="Arial" w:hAnsi="Arial" w:eastAsia="微软雅黑"/>
                <w:b w:val="0"/>
                <w:sz w:val="18"/>
              </w:rPr>
              <w:t>下降或上升50%</w:t>
            </w:r>
          </w:p>
        </w:tc>
        <w:tc>
          <w:tcPr>
            <w:tcW w:w="1134" w:type="dxa"/>
          </w:tcPr>
          <w:p w14:paraId="1C31B631">
            <w:pPr>
              <w:spacing w:before="20" w:after="20"/>
            </w:pPr>
            <w:r>
              <w:rPr>
                <w:rFonts w:ascii="Arial" w:hAnsi="Arial" w:eastAsia="微软雅黑"/>
                <w:b w:val="0"/>
                <w:sz w:val="18"/>
              </w:rPr>
              <w:t>每周</w:t>
            </w:r>
          </w:p>
        </w:tc>
      </w:tr>
      <w:tr w14:paraId="29225F2D">
        <w:trPr>
          <w:jc w:val="center"/>
        </w:trPr>
        <w:tc>
          <w:tcPr>
            <w:tcW w:w="1417" w:type="dxa"/>
            <w:shd w:val="clear" w:color="auto" w:fill="E8F0F8"/>
          </w:tcPr>
          <w:p w14:paraId="2BFE768B">
            <w:pPr>
              <w:spacing w:before="20" w:after="20"/>
            </w:pPr>
            <w:r>
              <w:rPr>
                <w:rFonts w:ascii="Arial" w:hAnsi="Arial" w:eastAsia="微软雅黑"/>
                <w:b/>
                <w:sz w:val="18"/>
              </w:rPr>
              <w:t>学业表现</w:t>
            </w:r>
          </w:p>
        </w:tc>
        <w:tc>
          <w:tcPr>
            <w:tcW w:w="2268" w:type="dxa"/>
          </w:tcPr>
          <w:p w14:paraId="7ABF9F7D">
            <w:pPr>
              <w:spacing w:before="20" w:after="20"/>
            </w:pPr>
            <w:r>
              <w:rPr>
                <w:rFonts w:ascii="Arial" w:hAnsi="Arial" w:eastAsia="微软雅黑"/>
                <w:b w:val="0"/>
                <w:sz w:val="18"/>
              </w:rPr>
              <w:t>薄弱科目成绩变化</w:t>
            </w:r>
          </w:p>
        </w:tc>
        <w:tc>
          <w:tcPr>
            <w:tcW w:w="1984" w:type="dxa"/>
          </w:tcPr>
          <w:p w14:paraId="75D8BE80">
            <w:pPr>
              <w:spacing w:before="20" w:after="20"/>
            </w:pPr>
            <w:r>
              <w:rPr>
                <w:rFonts w:ascii="Arial" w:hAnsi="Arial" w:eastAsia="微软雅黑"/>
                <w:b w:val="0"/>
                <w:sz w:val="18"/>
              </w:rPr>
              <w:t>考试或测验分数</w:t>
            </w:r>
          </w:p>
        </w:tc>
        <w:tc>
          <w:tcPr>
            <w:tcW w:w="1701" w:type="dxa"/>
          </w:tcPr>
          <w:p w14:paraId="09D30E90">
            <w:pPr>
              <w:spacing w:before="20" w:after="20"/>
            </w:pPr>
            <w:r>
              <w:rPr>
                <w:rFonts w:ascii="Arial" w:hAnsi="Arial" w:eastAsia="微软雅黑"/>
                <w:b w:val="0"/>
                <w:sz w:val="18"/>
              </w:rPr>
              <w:t>提升一个等级</w:t>
            </w:r>
          </w:p>
        </w:tc>
        <w:tc>
          <w:tcPr>
            <w:tcW w:w="1134" w:type="dxa"/>
          </w:tcPr>
          <w:p w14:paraId="25A1B566">
            <w:pPr>
              <w:spacing w:before="20" w:after="20"/>
            </w:pPr>
            <w:r>
              <w:rPr>
                <w:rFonts w:ascii="Arial" w:hAnsi="Arial" w:eastAsia="微软雅黑"/>
                <w:b w:val="0"/>
                <w:sz w:val="18"/>
              </w:rPr>
              <w:t>每月</w:t>
            </w:r>
          </w:p>
        </w:tc>
      </w:tr>
      <w:tr w14:paraId="622E54BE">
        <w:trPr>
          <w:jc w:val="center"/>
        </w:trPr>
        <w:tc>
          <w:tcPr>
            <w:tcW w:w="1417" w:type="dxa"/>
            <w:shd w:val="clear" w:color="auto" w:fill="E8F0F8"/>
          </w:tcPr>
          <w:p w14:paraId="5D67FF70">
            <w:pPr>
              <w:spacing w:before="20" w:after="20"/>
            </w:pPr>
            <w:r>
              <w:rPr>
                <w:rFonts w:ascii="Arial" w:hAnsi="Arial" w:eastAsia="微软雅黑"/>
                <w:b/>
                <w:sz w:val="18"/>
              </w:rPr>
              <w:t>情绪状态</w:t>
            </w:r>
          </w:p>
        </w:tc>
        <w:tc>
          <w:tcPr>
            <w:tcW w:w="2268" w:type="dxa"/>
          </w:tcPr>
          <w:p w14:paraId="0C3A48BE">
            <w:pPr>
              <w:spacing w:before="20" w:after="20"/>
            </w:pPr>
            <w:r>
              <w:rPr>
                <w:rFonts w:ascii="Arial" w:hAnsi="Arial" w:eastAsia="微软雅黑"/>
                <w:b w:val="0"/>
                <w:sz w:val="18"/>
              </w:rPr>
              <w:t>教师主观报告+学生自评</w:t>
            </w:r>
          </w:p>
        </w:tc>
        <w:tc>
          <w:tcPr>
            <w:tcW w:w="1984" w:type="dxa"/>
          </w:tcPr>
          <w:p w14:paraId="7172B421">
            <w:pPr>
              <w:spacing w:before="20" w:after="20"/>
            </w:pPr>
            <w:r>
              <w:rPr>
                <w:rFonts w:ascii="Arial" w:hAnsi="Arial" w:eastAsia="微软雅黑"/>
                <w:b w:val="0"/>
                <w:sz w:val="18"/>
              </w:rPr>
              <w:t>T7情绪命名对话记录</w:t>
            </w:r>
          </w:p>
        </w:tc>
        <w:tc>
          <w:tcPr>
            <w:tcW w:w="1701" w:type="dxa"/>
          </w:tcPr>
          <w:p w14:paraId="2E8C1755">
            <w:pPr>
              <w:spacing w:before="20" w:after="20"/>
            </w:pPr>
            <w:r>
              <w:rPr>
                <w:rFonts w:ascii="Arial" w:hAnsi="Arial" w:eastAsia="微软雅黑"/>
                <w:b w:val="0"/>
                <w:sz w:val="18"/>
              </w:rPr>
              <w:t>积极描述增加</w:t>
            </w:r>
          </w:p>
        </w:tc>
        <w:tc>
          <w:tcPr>
            <w:tcW w:w="1134" w:type="dxa"/>
          </w:tcPr>
          <w:p w14:paraId="657CEF28">
            <w:pPr>
              <w:spacing w:before="20" w:after="20"/>
            </w:pPr>
            <w:r>
              <w:rPr>
                <w:rFonts w:ascii="Arial" w:hAnsi="Arial" w:eastAsia="微软雅黑"/>
                <w:b w:val="0"/>
                <w:sz w:val="18"/>
              </w:rPr>
              <w:t>每2周</w:t>
            </w:r>
          </w:p>
        </w:tc>
      </w:tr>
      <w:tr w14:paraId="186CCA0C">
        <w:trPr>
          <w:jc w:val="center"/>
        </w:trPr>
        <w:tc>
          <w:tcPr>
            <w:tcW w:w="1417" w:type="dxa"/>
            <w:shd w:val="clear" w:color="auto" w:fill="E8F0F8"/>
          </w:tcPr>
          <w:p w14:paraId="282F5FA4">
            <w:pPr>
              <w:spacing w:before="20" w:after="20"/>
            </w:pPr>
            <w:r>
              <w:rPr>
                <w:rFonts w:ascii="Arial" w:hAnsi="Arial" w:eastAsia="微软雅黑"/>
                <w:b/>
                <w:sz w:val="18"/>
              </w:rPr>
              <w:t>社交指标</w:t>
            </w:r>
          </w:p>
        </w:tc>
        <w:tc>
          <w:tcPr>
            <w:tcW w:w="2268" w:type="dxa"/>
          </w:tcPr>
          <w:p w14:paraId="0C43D7F6">
            <w:pPr>
              <w:spacing w:before="20" w:after="20"/>
            </w:pPr>
            <w:r>
              <w:rPr>
                <w:rFonts w:ascii="Arial" w:hAnsi="Arial" w:eastAsia="微软雅黑"/>
                <w:b w:val="0"/>
                <w:sz w:val="18"/>
              </w:rPr>
              <w:t>同伴互动次数和质量</w:t>
            </w:r>
          </w:p>
        </w:tc>
        <w:tc>
          <w:tcPr>
            <w:tcW w:w="1984" w:type="dxa"/>
          </w:tcPr>
          <w:p w14:paraId="37DFD2C5">
            <w:pPr>
              <w:spacing w:before="20" w:after="20"/>
            </w:pPr>
            <w:r>
              <w:rPr>
                <w:rFonts w:ascii="Arial" w:hAnsi="Arial" w:eastAsia="微软雅黑"/>
                <w:b w:val="0"/>
                <w:sz w:val="18"/>
              </w:rPr>
              <w:t>课间观察+同伴报告</w:t>
            </w:r>
          </w:p>
        </w:tc>
        <w:tc>
          <w:tcPr>
            <w:tcW w:w="1701" w:type="dxa"/>
          </w:tcPr>
          <w:p w14:paraId="4B114BBB">
            <w:pPr>
              <w:spacing w:before="20" w:after="20"/>
            </w:pPr>
            <w:r>
              <w:rPr>
                <w:rFonts w:ascii="Arial" w:hAnsi="Arial" w:eastAsia="微软雅黑"/>
                <w:b w:val="0"/>
                <w:sz w:val="18"/>
              </w:rPr>
              <w:t>互动次数翻倍</w:t>
            </w:r>
          </w:p>
        </w:tc>
        <w:tc>
          <w:tcPr>
            <w:tcW w:w="1134" w:type="dxa"/>
          </w:tcPr>
          <w:p w14:paraId="4C435D84">
            <w:pPr>
              <w:spacing w:before="20" w:after="20"/>
            </w:pPr>
            <w:r>
              <w:rPr>
                <w:rFonts w:ascii="Arial" w:hAnsi="Arial" w:eastAsia="微软雅黑"/>
                <w:b w:val="0"/>
                <w:sz w:val="18"/>
              </w:rPr>
              <w:t>每4周</w:t>
            </w:r>
          </w:p>
        </w:tc>
      </w:tr>
      <w:tr w14:paraId="256271BF">
        <w:trPr>
          <w:jc w:val="center"/>
        </w:trPr>
        <w:tc>
          <w:tcPr>
            <w:tcW w:w="1417" w:type="dxa"/>
            <w:shd w:val="clear" w:color="auto" w:fill="E8F0F8"/>
          </w:tcPr>
          <w:p w14:paraId="1250C60C">
            <w:pPr>
              <w:spacing w:before="20" w:after="20"/>
            </w:pPr>
            <w:r>
              <w:rPr>
                <w:rFonts w:ascii="Arial" w:hAnsi="Arial" w:eastAsia="微软雅黑"/>
                <w:b/>
                <w:sz w:val="18"/>
              </w:rPr>
              <w:t>家庭配合</w:t>
            </w:r>
          </w:p>
        </w:tc>
        <w:tc>
          <w:tcPr>
            <w:tcW w:w="2268" w:type="dxa"/>
          </w:tcPr>
          <w:p w14:paraId="4EB88DC9">
            <w:pPr>
              <w:spacing w:before="20" w:after="20"/>
            </w:pPr>
            <w:r>
              <w:rPr>
                <w:rFonts w:ascii="Arial" w:hAnsi="Arial" w:eastAsia="微软雅黑"/>
                <w:b w:val="0"/>
                <w:sz w:val="18"/>
              </w:rPr>
              <w:t>家长回应率和参与度</w:t>
            </w:r>
          </w:p>
        </w:tc>
        <w:tc>
          <w:tcPr>
            <w:tcW w:w="1984" w:type="dxa"/>
          </w:tcPr>
          <w:p w14:paraId="024949B1">
            <w:pPr>
              <w:spacing w:before="20" w:after="20"/>
            </w:pPr>
            <w:r>
              <w:rPr>
                <w:rFonts w:ascii="Arial" w:hAnsi="Arial" w:eastAsia="微软雅黑"/>
                <w:b w:val="0"/>
                <w:sz w:val="18"/>
              </w:rPr>
              <w:t>家校沟通记录</w:t>
            </w:r>
          </w:p>
        </w:tc>
        <w:tc>
          <w:tcPr>
            <w:tcW w:w="1701" w:type="dxa"/>
          </w:tcPr>
          <w:p w14:paraId="310B2DFD">
            <w:pPr>
              <w:spacing w:before="20" w:after="20"/>
            </w:pPr>
            <w:r>
              <w:rPr>
                <w:rFonts w:ascii="Arial" w:hAnsi="Arial" w:eastAsia="微软雅黑"/>
                <w:b w:val="0"/>
                <w:sz w:val="18"/>
              </w:rPr>
              <w:t>回应率&gt;80%</w:t>
            </w:r>
          </w:p>
        </w:tc>
        <w:tc>
          <w:tcPr>
            <w:tcW w:w="1134" w:type="dxa"/>
          </w:tcPr>
          <w:p w14:paraId="3672253F">
            <w:pPr>
              <w:spacing w:before="20" w:after="20"/>
            </w:pPr>
            <w:r>
              <w:rPr>
                <w:rFonts w:ascii="Arial" w:hAnsi="Arial" w:eastAsia="微软雅黑"/>
                <w:b w:val="0"/>
                <w:sz w:val="18"/>
              </w:rPr>
              <w:t>每2周</w:t>
            </w:r>
          </w:p>
        </w:tc>
      </w:tr>
      <w:tr w14:paraId="10252CAB">
        <w:trPr>
          <w:jc w:val="center"/>
        </w:trPr>
        <w:tc>
          <w:tcPr>
            <w:tcW w:w="1417" w:type="dxa"/>
            <w:shd w:val="clear" w:color="auto" w:fill="E8F0F8"/>
          </w:tcPr>
          <w:p w14:paraId="40110301">
            <w:pPr>
              <w:spacing w:before="20" w:after="20"/>
            </w:pPr>
            <w:r>
              <w:rPr>
                <w:rFonts w:ascii="Arial" w:hAnsi="Arial" w:eastAsia="微软雅黑"/>
                <w:b/>
                <w:sz w:val="18"/>
              </w:rPr>
              <w:t>班主任耗能</w:t>
            </w:r>
          </w:p>
        </w:tc>
        <w:tc>
          <w:tcPr>
            <w:tcW w:w="2268" w:type="dxa"/>
          </w:tcPr>
          <w:p w14:paraId="5192B569">
            <w:pPr>
              <w:spacing w:before="20" w:after="20"/>
            </w:pPr>
            <w:r>
              <w:rPr>
                <w:rFonts w:ascii="Arial" w:hAnsi="Arial" w:eastAsia="微软雅黑"/>
                <w:b w:val="0"/>
                <w:sz w:val="18"/>
              </w:rPr>
              <w:t>主观精力评分(1-10)</w:t>
            </w:r>
          </w:p>
        </w:tc>
        <w:tc>
          <w:tcPr>
            <w:tcW w:w="1984" w:type="dxa"/>
          </w:tcPr>
          <w:p w14:paraId="6BA08FB6">
            <w:pPr>
              <w:spacing w:before="20" w:after="20"/>
            </w:pPr>
            <w:r>
              <w:rPr>
                <w:rFonts w:ascii="Arial" w:hAnsi="Arial" w:eastAsia="微软雅黑"/>
                <w:b w:val="0"/>
                <w:sz w:val="18"/>
              </w:rPr>
              <w:t>班主任自评</w:t>
            </w:r>
          </w:p>
        </w:tc>
        <w:tc>
          <w:tcPr>
            <w:tcW w:w="1701" w:type="dxa"/>
          </w:tcPr>
          <w:p w14:paraId="489302B5">
            <w:pPr>
              <w:spacing w:before="20" w:after="20"/>
            </w:pPr>
            <w:r>
              <w:rPr>
                <w:rFonts w:ascii="Arial" w:hAnsi="Arial" w:eastAsia="微软雅黑"/>
                <w:b w:val="0"/>
                <w:sz w:val="18"/>
              </w:rPr>
              <w:t>评分稳定或上升</w:t>
            </w:r>
          </w:p>
        </w:tc>
        <w:tc>
          <w:tcPr>
            <w:tcW w:w="1134" w:type="dxa"/>
          </w:tcPr>
          <w:p w14:paraId="27BBD410">
            <w:pPr>
              <w:spacing w:before="20" w:after="20"/>
            </w:pPr>
            <w:r>
              <w:rPr>
                <w:rFonts w:ascii="Arial" w:hAnsi="Arial" w:eastAsia="微软雅黑"/>
                <w:b w:val="0"/>
                <w:sz w:val="18"/>
              </w:rPr>
              <w:t>每周</w:t>
            </w:r>
          </w:p>
        </w:tc>
      </w:tr>
      <w:tr>
        <w:tc>
          <w:tcPr>
            <w:tcW w:w="1200" w:type="dxa"/>
          </w:tcPr>
          <w:p>
            <w:pPr>
              <w:spacing w:after="60"/>
            </w:pPr>
            <w:r>
              <w:rPr>
                <w:rFonts w:eastAsia="微软雅黑" w:ascii="Arial"/>
              </w:rPr>
              <w:t xml:space="preserve">师生关系质量</w:t>
            </w:r>
          </w:p>
        </w:tc>
        <w:tc>
          <w:tcPr>
            <w:tcW w:w="2200" w:type="dxa"/>
          </w:tcPr>
          <w:p>
            <w:pPr>
              <w:spacing w:after="60"/>
            </w:pPr>
            <w:r>
              <w:rPr>
                <w:rFonts w:eastAsia="微软雅黑" w:ascii="Arial"/>
              </w:rPr>
              <w:t xml:space="preserve">学生主动求助次数 / 师生正向互动频次 / 学生"关系安全"自评（高年级适用）</w:t>
            </w:r>
          </w:p>
        </w:tc>
        <w:tc>
          <w:tcPr>
            <w:tcW w:w="2200" w:type="dxa"/>
          </w:tcPr>
          <w:p>
            <w:pPr>
              <w:spacing w:after="60"/>
            </w:pPr>
            <w:r>
              <w:rPr>
                <w:rFonts w:eastAsia="微软雅黑" w:ascii="Arial"/>
              </w:rPr>
              <w:t xml:space="preserve">班主任日常互动记录 + 班级能量场"自我管理/自我升级"维度月度数据</w:t>
            </w:r>
          </w:p>
        </w:tc>
        <w:tc>
          <w:tcPr>
            <w:tcW w:w="1800" w:type="dxa"/>
          </w:tcPr>
          <w:p>
            <w:pPr>
              <w:spacing w:after="60"/>
            </w:pPr>
            <w:r>
              <w:rPr>
                <w:rFonts w:eastAsia="微软雅黑" w:ascii="Arial"/>
              </w:rPr>
              <w:t xml:space="preserve">正向互动频次逐月上升；学生主动求助行为从不发生→偶尔发生</w:t>
            </w:r>
          </w:p>
        </w:tc>
        <w:tc>
          <w:tcPr>
            <w:tcW w:w="1600" w:type="dxa"/>
          </w:tcPr>
          <w:p>
            <w:pPr>
              <w:spacing w:after="60"/>
            </w:pPr>
            <w:r>
              <w:rPr>
                <w:rFonts w:eastAsia="微软雅黑" w:ascii="Arial"/>
              </w:rPr>
              <w:t xml:space="preserve">每月</w:t>
            </w:r>
          </w:p>
        </w:tc>
      </w:tr>
      <w:tr w14:paraId="5B0F1A63">
        <w:trPr>
          <w:jc w:val="center"/>
        </w:trPr>
        <w:tc>
          <w:tcPr>
            <w:tcW w:w="1417" w:type="dxa"/>
            <w:shd w:val="clear" w:color="auto" w:fill="E8F0F8"/>
          </w:tcPr>
          <w:p w14:paraId="7A9EC993">
            <w:pPr>
              <w:spacing w:before="20" w:after="20"/>
            </w:pPr>
            <w:r>
              <w:rPr>
                <w:rFonts w:ascii="Arial" w:hAnsi="Arial" w:eastAsia="微软雅黑"/>
                <w:b/>
                <w:sz w:val="18"/>
              </w:rPr>
              <w:t>六维发展</w:t>
            </w:r>
            <w:r>
              <w:rPr>
                <w:rFonts w:ascii="Arial" w:hAnsi="Arial" w:eastAsia="微软雅黑"/>
                <w:b/>
                <w:sz w:val="18"/>
              </w:rPr>
              <w:br w:type="textWrapping"/>
            </w:r>
            <w:r>
              <w:rPr>
                <w:rFonts w:ascii="Arial" w:hAnsi="Arial" w:eastAsia="微软雅黑"/>
                <w:b/>
                <w:sz w:val="18"/>
              </w:rPr>
              <w:t>(V3.0新增)</w:t>
            </w:r>
          </w:p>
        </w:tc>
        <w:tc>
          <w:tcPr>
            <w:tcW w:w="2268" w:type="dxa"/>
          </w:tcPr>
          <w:p w14:paraId="4E824B8D">
            <w:pPr>
              <w:spacing w:before="20" w:after="20"/>
            </w:pPr>
            <w:r>
              <w:rPr>
                <w:rFonts w:ascii="Arial" w:hAnsi="Arial" w:eastAsia="微软雅黑"/>
                <w:b w:val="0"/>
                <w:sz w:val="18"/>
              </w:rPr>
              <w:t>D/E维度等级变化</w:t>
            </w:r>
          </w:p>
        </w:tc>
        <w:tc>
          <w:tcPr>
            <w:tcW w:w="1984" w:type="dxa"/>
          </w:tcPr>
          <w:p w14:paraId="580EE7DF">
            <w:pPr>
              <w:spacing w:before="20" w:after="20"/>
            </w:pPr>
            <w:r>
              <w:rPr>
                <w:rFonts w:ascii="Arial" w:hAnsi="Arial" w:eastAsia="微软雅黑"/>
                <w:b w:val="0"/>
                <w:sz w:val="18"/>
              </w:rPr>
              <w:t>六维评估（3.7）</w:t>
            </w:r>
          </w:p>
        </w:tc>
        <w:tc>
          <w:tcPr>
            <w:tcW w:w="1701" w:type="dxa"/>
          </w:tcPr>
          <w:p w14:paraId="223603C4">
            <w:pPr>
              <w:spacing w:before="20" w:after="20"/>
            </w:pPr>
            <w:r>
              <w:rPr>
                <w:rFonts w:ascii="Arial" w:hAnsi="Arial" w:eastAsia="微软雅黑"/>
                <w:b w:val="0"/>
                <w:sz w:val="18"/>
              </w:rPr>
              <w:t>至少1个维度等级提升</w:t>
            </w:r>
          </w:p>
        </w:tc>
        <w:tc>
          <w:tcPr>
            <w:tcW w:w="1134" w:type="dxa"/>
          </w:tcPr>
          <w:p w14:paraId="643EE03A">
            <w:pPr>
              <w:spacing w:before="20" w:after="20"/>
            </w:pPr>
            <w:r>
              <w:rPr>
                <w:rFonts w:ascii="Arial" w:hAnsi="Arial" w:eastAsia="微软雅黑"/>
                <w:b w:val="0"/>
                <w:sz w:val="18"/>
              </w:rPr>
              <w:t>每月</w:t>
            </w:r>
          </w:p>
        </w:tc>
      </w:tr>
      <w:tr w14:paraId="752E2C0D">
        <w:trPr>
          <w:jc w:val="center"/>
        </w:trPr>
        <w:tc>
          <w:tcPr>
            <w:tcW w:w="1417" w:type="dxa"/>
            <w:shd w:val="clear" w:color="auto" w:fill="E8F0F8"/>
          </w:tcPr>
          <w:p w14:paraId="38898C90">
            <w:pPr>
              <w:spacing w:before="20" w:after="20"/>
            </w:pPr>
            <w:r>
              <w:rPr>
                <w:rFonts w:ascii="Arial" w:hAnsi="Arial" w:eastAsia="微软雅黑"/>
                <w:b/>
                <w:sz w:val="18"/>
              </w:rPr>
              <w:t>自我评价</w:t>
            </w:r>
            <w:r>
              <w:rPr>
                <w:rFonts w:ascii="Arial" w:hAnsi="Arial" w:eastAsia="微软雅黑"/>
                <w:b/>
                <w:sz w:val="18"/>
              </w:rPr>
              <w:br w:type="textWrapping"/>
            </w:r>
            <w:r>
              <w:rPr>
                <w:rFonts w:ascii="Arial" w:hAnsi="Arial" w:eastAsia="微软雅黑"/>
                <w:b/>
                <w:sz w:val="18"/>
              </w:rPr>
              <w:t>(V3.0新增)</w:t>
            </w:r>
          </w:p>
        </w:tc>
        <w:tc>
          <w:tcPr>
            <w:tcW w:w="2268" w:type="dxa"/>
          </w:tcPr>
          <w:p w14:paraId="0704D444">
            <w:pPr>
              <w:spacing w:before="20" w:after="20"/>
            </w:pPr>
            <w:r>
              <w:rPr>
                <w:rFonts w:ascii="Arial" w:hAnsi="Arial" w:eastAsia="微软雅黑"/>
                <w:b w:val="0"/>
                <w:sz w:val="18"/>
              </w:rPr>
              <w:t>班级能量场五星自评</w:t>
            </w:r>
          </w:p>
        </w:tc>
        <w:tc>
          <w:tcPr>
            <w:tcW w:w="1984" w:type="dxa"/>
          </w:tcPr>
          <w:p w14:paraId="6C86EA65">
            <w:pPr>
              <w:spacing w:before="20" w:after="20"/>
            </w:pPr>
            <w:r>
              <w:rPr>
                <w:rFonts w:ascii="Arial" w:hAnsi="Arial" w:eastAsia="微软雅黑"/>
                <w:b w:val="0"/>
                <w:sz w:val="18"/>
              </w:rPr>
              <w:t>班级能量场观测表</w:t>
            </w:r>
          </w:p>
        </w:tc>
        <w:tc>
          <w:tcPr>
            <w:tcW w:w="1701" w:type="dxa"/>
          </w:tcPr>
          <w:p w14:paraId="4E787B82">
            <w:pPr>
              <w:spacing w:before="20" w:after="20"/>
            </w:pPr>
            <w:r>
              <w:rPr>
                <w:rFonts w:ascii="Arial" w:hAnsi="Arial" w:eastAsia="微软雅黑"/>
                <w:b w:val="0"/>
                <w:sz w:val="18"/>
              </w:rPr>
              <w:t>总评分持续上升</w:t>
            </w:r>
          </w:p>
        </w:tc>
        <w:tc>
          <w:tcPr>
            <w:tcW w:w="1134" w:type="dxa"/>
          </w:tcPr>
          <w:p w14:paraId="115DC3DC">
            <w:pPr>
              <w:spacing w:before="20" w:after="20"/>
            </w:pPr>
            <w:r>
              <w:rPr>
                <w:rFonts w:ascii="Arial" w:hAnsi="Arial" w:eastAsia="微软雅黑"/>
                <w:b w:val="0"/>
                <w:sz w:val="18"/>
              </w:rPr>
              <w:t>每月</w:t>
            </w:r>
          </w:p>
        </w:tc>
      </w:tr>
    </w:tbl>
    <w:p>
      <w:pPr>
        <w:pStyle w:val="Normal"/>
        <w:spacing w:after="200"/>
      </w:pPr>
      <w:r>
        <w:rPr>
          <w:rFonts w:eastAsia="微软雅黑" w:ascii="Arial"/>
        </w:rPr>
        <w:t xml:space="preserve">说明（V3.3新增）：师生关系质量是衡量依恋修复进展的过程性指标，而非终结性指标。对于不安全依恋的学生，"愿意靠近"比"行为改善"更早发生，也更为根本。关系指标的提升通常领先于行为指标——如果关系指标持续上升但行为指标未变化，说明方向正确但需要更长时间。</w:t>
      </w:r>
    </w:p>
    <w:p w14:paraId="3293A096"/>
    <w:p w14:paraId="33B05D2C">
      <w:pPr>
        <w:pStyle w:val="4"/>
      </w:pPr>
      <w:r>
        <w:t>6.2  双轨数据监测：班级能量场月度追踪（V3.0新增）</w:t>
      </w:r>
    </w:p>
    <w:p w14:paraId="6DE44A9B">
      <w:pPr>
        <w:spacing w:before="0" w:after="120"/>
      </w:pPr>
      <w:r>
        <w:rPr>
          <w:rFonts w:ascii="Arial" w:hAnsi="Arial" w:eastAsia="微软雅黑"/>
          <w:b w:val="0"/>
          <w:i w:val="0"/>
          <w:sz w:val="22"/>
        </w:rPr>
        <w:t>《班级能量场进班观测表》（原名「我的成长能量星！——自我探索小问卷」）是面向小学生的五星自评工具，围绕五种「成长能量」设计：自我管理、自我教育、自我引导、自我实现、自我升级。V3.0将其从一次性筛查工具升级为月度动态追踪工具，与教师端的行为观察数据构成「学生自评+教师他评」双轨监测体系。</w:t>
      </w:r>
    </w:p>
    <w:p w14:paraId="3CB755CE">
      <w:pPr>
        <w:spacing w:before="0" w:after="120"/>
      </w:pPr>
      <w:r>
        <w:rPr>
          <w:rFonts w:ascii="Arial" w:hAnsi="Arial" w:eastAsia="微软雅黑"/>
          <w:b w:val="0"/>
          <w:i w:val="0"/>
          <w:sz w:val="22"/>
        </w:rPr>
        <w:t>使用方式：</w:t>
      </w:r>
    </w:p>
    <w:p w14:paraId="67E6D8D7">
      <w:pPr>
        <w:spacing w:before="0" w:after="120"/>
      </w:pPr>
      <w:r>
        <w:rPr>
          <w:rFonts w:ascii="Arial" w:hAnsi="Arial" w:eastAsia="微软雅黑"/>
          <w:b w:val="0"/>
          <w:i w:val="0"/>
          <w:sz w:val="22"/>
        </w:rPr>
        <w:t>① 频率：每月让学生自评一次（建议在当月最后一周的班会课，15分钟完成）。</w:t>
      </w:r>
    </w:p>
    <w:p w14:paraId="6FDFD563">
      <w:pPr>
        <w:spacing w:before="0" w:after="120"/>
      </w:pPr>
      <w:r>
        <w:rPr>
          <w:rFonts w:ascii="Arial" w:hAnsi="Arial" w:eastAsia="微软雅黑"/>
          <w:b w:val="0"/>
          <w:i w:val="0"/>
          <w:sz w:val="22"/>
        </w:rPr>
        <w:t>② 对比分析：将当月能量场得分与上月对比，识别五类能量的升降趋势。关注两类信号——「持续下降型」（连续2个月某能量分数下降）和「断崖下降型」（单月某能量下降2分以上）。</w:t>
      </w:r>
    </w:p>
    <w:p w14:paraId="3AF5CE9C">
      <w:pPr>
        <w:spacing w:before="0" w:after="120"/>
      </w:pPr>
      <w:r>
        <w:rPr>
          <w:rFonts w:ascii="Arial" w:hAnsi="Arial" w:eastAsia="微软雅黑"/>
          <w:b w:val="0"/>
          <w:i w:val="0"/>
          <w:sz w:val="22"/>
        </w:rPr>
        <w:t>③ 与干预进展交叉验证：能量场分数持续上升→干预方向正确、学生内在感受改善；能量场分数不升反降→可能存在隐性损耗（如干预手段本身造成的压力、标签效应、同伴反应等）。</w:t>
      </w:r>
    </w:p>
    <w:p w14:paraId="2A89AC37">
      <w:pPr>
        <w:spacing w:before="0" w:after="120"/>
      </w:pPr>
      <w:r>
        <w:rPr>
          <w:rFonts w:ascii="Arial" w:hAnsi="Arial" w:eastAsia="微软雅黑"/>
          <w:b w:val="0"/>
          <w:i w:val="0"/>
          <w:sz w:val="22"/>
        </w:rPr>
        <w:t>④ 与六维评估形成互补：班级能量场侧重学生主观体验（「我觉得我能管好自己」），六维评估侧重教师客观判断（「该生能遵守规则」）。两者不一致时（如六维评级上升但能量场自评下降），提示学生可能正在「表现性服从」而非「内在性成长」。</w:t>
      </w:r>
    </w:p>
    <w:p w14:paraId="6947B4A4">
      <w:pPr>
        <w:spacing w:before="0" w:after="120"/>
      </w:pPr>
      <w:r>
        <w:rPr>
          <w:rFonts w:ascii="Arial" w:hAnsi="Arial" w:eastAsia="微软雅黑"/>
          <w:b w:val="0"/>
          <w:i w:val="0"/>
          <w:sz w:val="22"/>
        </w:rPr>
        <w:t>双轨监测对照表：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551"/>
        <w:gridCol w:w="1984"/>
        <w:gridCol w:w="2551"/>
      </w:tblGrid>
      <w:tr w14:paraId="7494B6B6">
        <w:trPr>
          <w:jc w:val="center"/>
        </w:trPr>
        <w:tc>
          <w:tcPr>
            <w:tcW w:w="1417" w:type="dxa"/>
            <w:shd w:val="clear" w:color="auto" w:fill="2E5984"/>
          </w:tcPr>
          <w:p w14:paraId="664F43F0">
            <w:pPr>
              <w:spacing w:before="20" w:after="20"/>
            </w:pPr>
            <w:r>
              <w:rPr>
                <w:rFonts w:ascii="Arial" w:hAnsi="Arial" w:eastAsia="微软雅黑"/>
                <w:b/>
                <w:color w:val="FFFFFF"/>
                <w:sz w:val="18"/>
              </w:rPr>
              <w:t>监测维度</w:t>
            </w:r>
          </w:p>
        </w:tc>
        <w:tc>
          <w:tcPr>
            <w:tcW w:w="2551" w:type="dxa"/>
            <w:shd w:val="clear" w:color="auto" w:fill="2E5984"/>
          </w:tcPr>
          <w:p w14:paraId="2FD5ED37">
            <w:pPr>
              <w:spacing w:before="20" w:after="20"/>
            </w:pPr>
            <w:r>
              <w:rPr>
                <w:rFonts w:ascii="Arial" w:hAnsi="Arial" w:eastAsia="微软雅黑"/>
                <w:b/>
                <w:color w:val="FFFFFF"/>
                <w:sz w:val="18"/>
              </w:rPr>
              <w:t>班级能量场自评指标</w:t>
            </w:r>
          </w:p>
        </w:tc>
        <w:tc>
          <w:tcPr>
            <w:tcW w:w="1984" w:type="dxa"/>
            <w:shd w:val="clear" w:color="auto" w:fill="2E5984"/>
          </w:tcPr>
          <w:p w14:paraId="745EEECE">
            <w:pPr>
              <w:spacing w:before="20" w:after="20"/>
            </w:pPr>
            <w:r>
              <w:rPr>
                <w:rFonts w:ascii="Arial" w:hAnsi="Arial" w:eastAsia="微软雅黑"/>
                <w:b/>
                <w:color w:val="FFFFFF"/>
                <w:sz w:val="18"/>
              </w:rPr>
              <w:t>六维评估对应维度</w:t>
            </w:r>
          </w:p>
        </w:tc>
        <w:tc>
          <w:tcPr>
            <w:tcW w:w="2551" w:type="dxa"/>
            <w:shd w:val="clear" w:color="auto" w:fill="2E5984"/>
          </w:tcPr>
          <w:p w14:paraId="246D9B3F">
            <w:pPr>
              <w:spacing w:before="20" w:after="20"/>
            </w:pPr>
            <w:r>
              <w:rPr>
                <w:rFonts w:ascii="Arial" w:hAnsi="Arial" w:eastAsia="微软雅黑"/>
                <w:b/>
                <w:color w:val="FFFFFF"/>
                <w:sz w:val="18"/>
              </w:rPr>
              <w:t>双轨一致信号（学生+教师）</w:t>
            </w:r>
          </w:p>
        </w:tc>
      </w:tr>
      <w:tr w14:paraId="3352390D">
        <w:trPr>
          <w:jc w:val="center"/>
        </w:trPr>
        <w:tc>
          <w:tcPr>
            <w:tcW w:w="1417" w:type="dxa"/>
            <w:shd w:val="clear" w:color="auto" w:fill="E8F0F8"/>
          </w:tcPr>
          <w:p w14:paraId="7D7C68AD">
            <w:pPr>
              <w:spacing w:before="20" w:after="20"/>
            </w:pPr>
            <w:r>
              <w:rPr>
                <w:rFonts w:ascii="Arial" w:hAnsi="Arial" w:eastAsia="微软雅黑"/>
                <w:b/>
                <w:sz w:val="18"/>
              </w:rPr>
              <w:t>自我管理</w:t>
            </w:r>
          </w:p>
        </w:tc>
        <w:tc>
          <w:tcPr>
            <w:tcW w:w="2551" w:type="dxa"/>
          </w:tcPr>
          <w:p w14:paraId="40267901">
            <w:pPr>
              <w:spacing w:before="20" w:after="20"/>
            </w:pPr>
            <w:r>
              <w:rPr>
                <w:rFonts w:ascii="Arial" w:hAnsi="Arial" w:eastAsia="微软雅黑"/>
                <w:b w:val="0"/>
                <w:sz w:val="18"/>
              </w:rPr>
              <w:t>「我能安排学习和玩的时间</w:t>
            </w:r>
            <w:r>
              <w:rPr>
                <w:rFonts w:ascii="Arial" w:hAnsi="Arial" w:eastAsia="微软雅黑"/>
                <w:b w:val="0"/>
                <w:sz w:val="18"/>
              </w:rPr>
              <w:br w:type="textWrapping"/>
            </w:r>
            <w:r>
              <w:rPr>
                <w:rFonts w:ascii="Arial" w:hAnsi="Arial" w:eastAsia="微软雅黑"/>
                <w:b w:val="0"/>
                <w:sz w:val="18"/>
              </w:rPr>
              <w:t>能管住自己上课不开小差」</w:t>
            </w:r>
          </w:p>
        </w:tc>
        <w:tc>
          <w:tcPr>
            <w:tcW w:w="1984" w:type="dxa"/>
          </w:tcPr>
          <w:p w14:paraId="1358F743">
            <w:pPr>
              <w:spacing w:before="20" w:after="20"/>
            </w:pPr>
            <w:r>
              <w:rPr>
                <w:rFonts w:ascii="Arial" w:hAnsi="Arial" w:eastAsia="微软雅黑"/>
                <w:b w:val="0"/>
                <w:sz w:val="18"/>
              </w:rPr>
              <w:t>社会适应 + 学会学习</w:t>
            </w:r>
          </w:p>
        </w:tc>
        <w:tc>
          <w:tcPr>
            <w:tcW w:w="2551" w:type="dxa"/>
          </w:tcPr>
          <w:p w14:paraId="55693C94">
            <w:pPr>
              <w:spacing w:before="20" w:after="20"/>
            </w:pPr>
            <w:r>
              <w:rPr>
                <w:rFonts w:ascii="Arial" w:hAnsi="Arial" w:eastAsia="微软雅黑"/>
                <w:b w:val="0"/>
                <w:sz w:val="18"/>
              </w:rPr>
              <w:t>自评↑+六维「社会适应」↑</w:t>
            </w:r>
            <w:r>
              <w:rPr>
                <w:rFonts w:ascii="Arial" w:hAnsi="Arial" w:eastAsia="微软雅黑"/>
                <w:b w:val="0"/>
                <w:sz w:val="18"/>
              </w:rPr>
              <w:br w:type="textWrapping"/>
            </w:r>
            <w:r>
              <w:rPr>
                <w:rFonts w:ascii="Arial" w:hAnsi="Arial" w:eastAsia="微软雅黑"/>
                <w:b w:val="0"/>
                <w:sz w:val="18"/>
              </w:rPr>
              <w:t>→规则内化成功</w:t>
            </w:r>
          </w:p>
        </w:tc>
      </w:tr>
      <w:tr w14:paraId="2454BD68">
        <w:trPr>
          <w:jc w:val="center"/>
        </w:trPr>
        <w:tc>
          <w:tcPr>
            <w:tcW w:w="1417" w:type="dxa"/>
            <w:shd w:val="clear" w:color="auto" w:fill="E8F0F8"/>
          </w:tcPr>
          <w:p w14:paraId="27B41400">
            <w:pPr>
              <w:spacing w:before="20" w:after="20"/>
            </w:pPr>
            <w:r>
              <w:rPr>
                <w:rFonts w:ascii="Arial" w:hAnsi="Arial" w:eastAsia="微软雅黑"/>
                <w:b/>
                <w:sz w:val="18"/>
              </w:rPr>
              <w:t>自我教育</w:t>
            </w:r>
          </w:p>
        </w:tc>
        <w:tc>
          <w:tcPr>
            <w:tcW w:w="2551" w:type="dxa"/>
          </w:tcPr>
          <w:p w14:paraId="3E55105E">
            <w:pPr>
              <w:spacing w:before="20" w:after="20"/>
            </w:pPr>
            <w:r>
              <w:rPr>
                <w:rFonts w:ascii="Arial" w:hAnsi="Arial" w:eastAsia="微软雅黑"/>
                <w:b w:val="0"/>
                <w:sz w:val="18"/>
              </w:rPr>
              <w:t>「遇到不懂的问题</w:t>
            </w:r>
            <w:r>
              <w:rPr>
                <w:rFonts w:ascii="Arial" w:hAnsi="Arial" w:eastAsia="微软雅黑"/>
                <w:b w:val="0"/>
                <w:sz w:val="18"/>
              </w:rPr>
              <w:br w:type="textWrapping"/>
            </w:r>
            <w:r>
              <w:rPr>
                <w:rFonts w:ascii="Arial" w:hAnsi="Arial" w:eastAsia="微软雅黑"/>
                <w:b w:val="0"/>
                <w:sz w:val="18"/>
              </w:rPr>
              <w:t>会自己查资料想办法弄懂」</w:t>
            </w:r>
          </w:p>
        </w:tc>
        <w:tc>
          <w:tcPr>
            <w:tcW w:w="1984" w:type="dxa"/>
          </w:tcPr>
          <w:p w14:paraId="43A91722">
            <w:pPr>
              <w:spacing w:before="20" w:after="20"/>
            </w:pPr>
            <w:r>
              <w:rPr>
                <w:rFonts w:ascii="Arial" w:hAnsi="Arial" w:eastAsia="微软雅黑"/>
                <w:b w:val="0"/>
                <w:sz w:val="18"/>
              </w:rPr>
              <w:t>学会学习</w:t>
            </w:r>
          </w:p>
        </w:tc>
        <w:tc>
          <w:tcPr>
            <w:tcW w:w="2551" w:type="dxa"/>
          </w:tcPr>
          <w:p w14:paraId="29DC46AD">
            <w:pPr>
              <w:spacing w:before="20" w:after="20"/>
            </w:pPr>
            <w:r>
              <w:rPr>
                <w:rFonts w:ascii="Arial" w:hAnsi="Arial" w:eastAsia="微软雅黑"/>
                <w:b w:val="0"/>
                <w:sz w:val="18"/>
              </w:rPr>
              <w:t>自评↑+六维「学会学习」↑</w:t>
            </w:r>
            <w:r>
              <w:rPr>
                <w:rFonts w:ascii="Arial" w:hAnsi="Arial" w:eastAsia="微软雅黑"/>
                <w:b w:val="0"/>
                <w:sz w:val="18"/>
              </w:rPr>
              <w:br w:type="textWrapping"/>
            </w:r>
            <w:r>
              <w:rPr>
                <w:rFonts w:ascii="Arial" w:hAnsi="Arial" w:eastAsia="微软雅黑"/>
                <w:b w:val="0"/>
                <w:sz w:val="18"/>
              </w:rPr>
              <w:t>→自主学习能力形成</w:t>
            </w:r>
          </w:p>
        </w:tc>
      </w:tr>
      <w:tr w14:paraId="26EE446F">
        <w:trPr>
          <w:jc w:val="center"/>
        </w:trPr>
        <w:tc>
          <w:tcPr>
            <w:tcW w:w="1417" w:type="dxa"/>
            <w:shd w:val="clear" w:color="auto" w:fill="E8F0F8"/>
          </w:tcPr>
          <w:p w14:paraId="1EF4ADBF">
            <w:pPr>
              <w:spacing w:before="20" w:after="20"/>
            </w:pPr>
            <w:r>
              <w:rPr>
                <w:rFonts w:ascii="Arial" w:hAnsi="Arial" w:eastAsia="微软雅黑"/>
                <w:b/>
                <w:sz w:val="18"/>
              </w:rPr>
              <w:t>自我引导</w:t>
            </w:r>
          </w:p>
        </w:tc>
        <w:tc>
          <w:tcPr>
            <w:tcW w:w="2551" w:type="dxa"/>
          </w:tcPr>
          <w:p w14:paraId="52DB8965">
            <w:pPr>
              <w:spacing w:before="20" w:after="20"/>
            </w:pPr>
            <w:r>
              <w:rPr>
                <w:rFonts w:ascii="Arial" w:hAnsi="Arial" w:eastAsia="微软雅黑"/>
                <w:b w:val="0"/>
                <w:sz w:val="18"/>
              </w:rPr>
              <w:t>「我知道擅长什么喜欢什么</w:t>
            </w:r>
            <w:r>
              <w:rPr>
                <w:rFonts w:ascii="Arial" w:hAnsi="Arial" w:eastAsia="微软雅黑"/>
                <w:b w:val="0"/>
                <w:sz w:val="18"/>
              </w:rPr>
              <w:br w:type="textWrapping"/>
            </w:r>
            <w:r>
              <w:rPr>
                <w:rFonts w:ascii="Arial" w:hAnsi="Arial" w:eastAsia="微软雅黑"/>
                <w:b w:val="0"/>
                <w:sz w:val="18"/>
              </w:rPr>
              <w:t>会为自己设定小目标」</w:t>
            </w:r>
          </w:p>
        </w:tc>
        <w:tc>
          <w:tcPr>
            <w:tcW w:w="1984" w:type="dxa"/>
          </w:tcPr>
          <w:p w14:paraId="3FD38C41">
            <w:pPr>
              <w:spacing w:before="20" w:after="20"/>
            </w:pPr>
            <w:r>
              <w:rPr>
                <w:rFonts w:ascii="Arial" w:hAnsi="Arial" w:eastAsia="微软雅黑"/>
                <w:b w:val="0"/>
                <w:sz w:val="18"/>
              </w:rPr>
              <w:t>自我意识 + 生涯规划</w:t>
            </w:r>
          </w:p>
        </w:tc>
        <w:tc>
          <w:tcPr>
            <w:tcW w:w="2551" w:type="dxa"/>
          </w:tcPr>
          <w:p w14:paraId="4BF3B24A">
            <w:pPr>
              <w:spacing w:before="20" w:after="20"/>
            </w:pPr>
            <w:r>
              <w:rPr>
                <w:rFonts w:ascii="Arial" w:hAnsi="Arial" w:eastAsia="微软雅黑"/>
                <w:b w:val="0"/>
                <w:sz w:val="18"/>
              </w:rPr>
              <w:t>自评↑+六维「自我意识」↑</w:t>
            </w:r>
            <w:r>
              <w:rPr>
                <w:rFonts w:ascii="Arial" w:hAnsi="Arial" w:eastAsia="微软雅黑"/>
                <w:b w:val="0"/>
                <w:sz w:val="18"/>
              </w:rPr>
              <w:br w:type="textWrapping"/>
            </w:r>
            <w:r>
              <w:rPr>
                <w:rFonts w:ascii="Arial" w:hAnsi="Arial" w:eastAsia="微软雅黑"/>
                <w:b w:val="0"/>
                <w:sz w:val="18"/>
              </w:rPr>
              <w:t>→自我认知与目标意识同步</w:t>
            </w:r>
          </w:p>
        </w:tc>
      </w:tr>
      <w:tr w14:paraId="1D3047DA">
        <w:trPr>
          <w:jc w:val="center"/>
        </w:trPr>
        <w:tc>
          <w:tcPr>
            <w:tcW w:w="1417" w:type="dxa"/>
            <w:shd w:val="clear" w:color="auto" w:fill="E8F0F8"/>
          </w:tcPr>
          <w:p w14:paraId="354F23BD">
            <w:pPr>
              <w:spacing w:before="20" w:after="20"/>
            </w:pPr>
            <w:r>
              <w:rPr>
                <w:rFonts w:ascii="Arial" w:hAnsi="Arial" w:eastAsia="微软雅黑"/>
                <w:b/>
                <w:sz w:val="18"/>
              </w:rPr>
              <w:t>自我实现</w:t>
            </w:r>
          </w:p>
        </w:tc>
        <w:tc>
          <w:tcPr>
            <w:tcW w:w="2551" w:type="dxa"/>
          </w:tcPr>
          <w:p w14:paraId="22C9E187">
            <w:pPr>
              <w:spacing w:before="20" w:after="20"/>
            </w:pPr>
            <w:r>
              <w:rPr>
                <w:rFonts w:ascii="Arial" w:hAnsi="Arial" w:eastAsia="微软雅黑"/>
                <w:b w:val="0"/>
                <w:sz w:val="18"/>
              </w:rPr>
              <w:t>「通过努力完成有难度的事</w:t>
            </w:r>
            <w:r>
              <w:rPr>
                <w:rFonts w:ascii="Arial" w:hAnsi="Arial" w:eastAsia="微软雅黑"/>
                <w:b w:val="0"/>
                <w:sz w:val="18"/>
              </w:rPr>
              <w:br w:type="textWrapping"/>
            </w:r>
            <w:r>
              <w:rPr>
                <w:rFonts w:ascii="Arial" w:hAnsi="Arial" w:eastAsia="微软雅黑"/>
                <w:b w:val="0"/>
                <w:sz w:val="18"/>
              </w:rPr>
              <w:t>会感到自豪和快乐」</w:t>
            </w:r>
          </w:p>
        </w:tc>
        <w:tc>
          <w:tcPr>
            <w:tcW w:w="1984" w:type="dxa"/>
          </w:tcPr>
          <w:p w14:paraId="34EFEA8A">
            <w:pPr>
              <w:spacing w:before="20" w:after="20"/>
            </w:pPr>
            <w:r>
              <w:rPr>
                <w:rFonts w:ascii="Arial" w:hAnsi="Arial" w:eastAsia="微软雅黑"/>
                <w:b w:val="0"/>
                <w:sz w:val="18"/>
              </w:rPr>
              <w:t>自我意识</w:t>
            </w:r>
          </w:p>
        </w:tc>
        <w:tc>
          <w:tcPr>
            <w:tcW w:w="2551" w:type="dxa"/>
          </w:tcPr>
          <w:p w14:paraId="6276382B">
            <w:pPr>
              <w:spacing w:before="20" w:after="20"/>
            </w:pPr>
            <w:r>
              <w:rPr>
                <w:rFonts w:ascii="Arial" w:hAnsi="Arial" w:eastAsia="微软雅黑"/>
                <w:b w:val="0"/>
                <w:sz w:val="18"/>
              </w:rPr>
              <w:t>自评↑+六维「自我意识」↑</w:t>
            </w:r>
            <w:r>
              <w:rPr>
                <w:rFonts w:ascii="Arial" w:hAnsi="Arial" w:eastAsia="微软雅黑"/>
                <w:b w:val="0"/>
                <w:sz w:val="18"/>
              </w:rPr>
              <w:br w:type="textWrapping"/>
            </w:r>
            <w:r>
              <w:rPr>
                <w:rFonts w:ascii="Arial" w:hAnsi="Arial" w:eastAsia="微软雅黑"/>
                <w:b w:val="0"/>
                <w:sz w:val="18"/>
              </w:rPr>
              <w:t>→胜任感与自我效能提升</w:t>
            </w:r>
          </w:p>
        </w:tc>
      </w:tr>
      <w:tr w14:paraId="1AF89D50">
        <w:trPr>
          <w:jc w:val="center"/>
        </w:trPr>
        <w:tc>
          <w:tcPr>
            <w:tcW w:w="1417" w:type="dxa"/>
            <w:shd w:val="clear" w:color="auto" w:fill="E8F0F8"/>
          </w:tcPr>
          <w:p w14:paraId="47CE493E">
            <w:pPr>
              <w:spacing w:before="20" w:after="20"/>
            </w:pPr>
            <w:r>
              <w:rPr>
                <w:rFonts w:ascii="Arial" w:hAnsi="Arial" w:eastAsia="微软雅黑"/>
                <w:b/>
                <w:sz w:val="18"/>
              </w:rPr>
              <w:t>自我升级</w:t>
            </w:r>
          </w:p>
        </w:tc>
        <w:tc>
          <w:tcPr>
            <w:tcW w:w="2551" w:type="dxa"/>
          </w:tcPr>
          <w:p w14:paraId="4D253C33">
            <w:pPr>
              <w:spacing w:before="20" w:after="20"/>
            </w:pPr>
            <w:r>
              <w:rPr>
                <w:rFonts w:ascii="Arial" w:hAnsi="Arial" w:eastAsia="微软雅黑"/>
                <w:b w:val="0"/>
                <w:sz w:val="18"/>
              </w:rPr>
              <w:t>「失败或犯错后</w:t>
            </w:r>
            <w:r>
              <w:rPr>
                <w:rFonts w:ascii="Arial" w:hAnsi="Arial" w:eastAsia="微软雅黑"/>
                <w:b w:val="0"/>
                <w:sz w:val="18"/>
              </w:rPr>
              <w:br w:type="textWrapping"/>
            </w:r>
            <w:r>
              <w:rPr>
                <w:rFonts w:ascii="Arial" w:hAnsi="Arial" w:eastAsia="微软雅黑"/>
                <w:b w:val="0"/>
                <w:sz w:val="18"/>
              </w:rPr>
              <w:t>会想下次怎么做得更好」</w:t>
            </w:r>
          </w:p>
        </w:tc>
        <w:tc>
          <w:tcPr>
            <w:tcW w:w="1984" w:type="dxa"/>
          </w:tcPr>
          <w:p w14:paraId="4833F508">
            <w:pPr>
              <w:spacing w:before="20" w:after="20"/>
            </w:pPr>
            <w:r>
              <w:rPr>
                <w:rFonts w:ascii="Arial" w:hAnsi="Arial" w:eastAsia="微软雅黑"/>
                <w:b w:val="0"/>
                <w:sz w:val="18"/>
              </w:rPr>
              <w:t>情绪管理 + 学会学习</w:t>
            </w:r>
          </w:p>
        </w:tc>
        <w:tc>
          <w:tcPr>
            <w:tcW w:w="2551" w:type="dxa"/>
          </w:tcPr>
          <w:p w14:paraId="1B6901A3">
            <w:pPr>
              <w:spacing w:before="20" w:after="20"/>
            </w:pPr>
            <w:r>
              <w:rPr>
                <w:rFonts w:ascii="Arial" w:hAnsi="Arial" w:eastAsia="微软雅黑"/>
                <w:b w:val="0"/>
                <w:sz w:val="18"/>
              </w:rPr>
              <w:t>自评↑+六维「情绪管理」↑</w:t>
            </w:r>
            <w:r>
              <w:rPr>
                <w:rFonts w:ascii="Arial" w:hAnsi="Arial" w:eastAsia="微软雅黑"/>
                <w:b w:val="0"/>
                <w:sz w:val="18"/>
              </w:rPr>
              <w:br w:type="textWrapping"/>
            </w:r>
            <w:r>
              <w:rPr>
                <w:rFonts w:ascii="Arial" w:hAnsi="Arial" w:eastAsia="微软雅黑"/>
                <w:b w:val="0"/>
                <w:sz w:val="18"/>
              </w:rPr>
              <w:t>→成长型思维发展</w:t>
            </w:r>
          </w:p>
        </w:tc>
      </w:tr>
    </w:tbl>
    <w:p w14:paraId="32982A6C"/>
    <w:p w14:paraId="5DAD03BF">
      <w:pPr>
        <w:pStyle w:val="4"/>
      </w:pPr>
      <w:r>
        <w:t>6.3  数据驱动决策树</w:t>
      </w:r>
    </w:p>
    <w:p w14:paraId="1D1C7445">
      <w:pPr>
        <w:spacing w:before="0" w:after="120"/>
      </w:pPr>
      <w:r>
        <w:rPr>
          <w:rFonts w:ascii="Arial" w:hAnsi="Arial" w:eastAsia="微软雅黑"/>
          <w:b w:val="0"/>
          <w:i w:val="0"/>
          <w:sz w:val="22"/>
        </w:rPr>
        <w:t>Step 1——2周后检查行为指标：达标则继续当前方案；部分达标（30-60%）则微调技术细节（段长、奖励方式、沟通频率）；未达标（&lt;30%）则执行Step 2。</w:t>
      </w:r>
    </w:p>
    <w:p w14:paraId="32EBC4E9">
      <w:pPr>
        <w:spacing w:before="0" w:after="120"/>
      </w:pPr>
      <w:r>
        <w:rPr>
          <w:rFonts w:ascii="Arial" w:hAnsi="Arial" w:eastAsia="微软雅黑"/>
          <w:b w:val="0"/>
          <w:i w:val="0"/>
          <w:sz w:val="22"/>
        </w:rPr>
        <w:t>Step 2——回到S2分层评估：检查是否有未识别的问题编码；检查归因维度是否被遗漏。</w:t>
      </w:r>
    </w:p>
    <w:p w14:paraId="2C28CD78">
      <w:pPr>
        <w:spacing w:before="0" w:after="120"/>
      </w:pPr>
      <w:r>
        <w:rPr>
          <w:rFonts w:ascii="Arial" w:hAnsi="Arial" w:eastAsia="微软雅黑"/>
          <w:b w:val="0"/>
          <w:i w:val="0"/>
          <w:sz w:val="22"/>
        </w:rPr>
        <w:t>Step 3——调整方案后再次执行2周循环。若两次调整后仍不达标→升级到L2或L3级别。</w:t>
      </w:r>
    </w:p>
    <w:p w14:paraId="76EC1620">
      <w:pPr>
        <w:spacing w:before="0" w:after="120"/>
      </w:pPr>
      <w:r>
        <w:rPr>
          <w:rFonts w:ascii="Arial" w:hAnsi="Arial" w:eastAsia="微软雅黑"/>
          <w:b w:val="0"/>
          <w:i w:val="0"/>
          <w:sz w:val="22"/>
        </w:rPr>
        <w:t>Step 4（V3.0新增）：双轨验证——同时检查班级能量场自评与六维评估等级的变化方向。若双轨一致下降→问题确实未解决；若自评上升但行为指标未改善→可能有改变意愿但缺乏执行技能，增加技能训练的时间投入。</w:t>
      </w:r>
    </w:p>
    <w:p w14:paraId="7BDE8806">
      <w:pPr>
        <w:pStyle w:val="4"/>
      </w:pPr>
      <w:r>
        <w:t>6.4  手册迭代机制</w:t>
      </w:r>
    </w:p>
    <w:p w14:paraId="512D549F">
      <w:pPr>
        <w:spacing w:before="0" w:after="120"/>
      </w:pPr>
      <w:r>
        <w:rPr>
          <w:rFonts w:ascii="Arial" w:hAnsi="Arial" w:eastAsia="微软雅黑"/>
          <w:b w:val="0"/>
          <w:i w:val="0"/>
          <w:sz w:val="22"/>
        </w:rPr>
        <w:t>运行规则：每个学期末进行一次手册复盘，汇总本学期使用的编码分布、技术使用率、技术成功率三项数据。技术使用率 = 某技术被使用的次数 / 总干预次数。技术成功率 = 某技术达标的案例数 / 使用该技术的案例数。</w:t>
      </w:r>
    </w:p>
    <w:p w14:paraId="6E7958F0">
      <w:pPr>
        <w:spacing w:before="0" w:after="120"/>
      </w:pPr>
      <w:r>
        <w:rPr>
          <w:rFonts w:ascii="Arial" w:hAnsi="Arial" w:eastAsia="微软雅黑"/>
          <w:b w:val="0"/>
          <w:i w:val="0"/>
          <w:sz w:val="22"/>
        </w:rPr>
        <w:t>迭代决策矩阵：(1)使用率高且成功率高→保留为一线标准技术；(2)使用率高但成功率低→检查操作描述是否清晰；(3)使用率低但成功率高→加强推广；(4)使用率和成功率均低→考虑删除或重构。</w:t>
      </w:r>
    </w:p>
    <w:p w14:paraId="337B8686">
      <w:pPr>
        <w:spacing w:before="0" w:after="120"/>
      </w:pPr>
      <w:r>
        <w:rPr>
          <w:rFonts w:ascii="Arial" w:hAnsi="Arial" w:eastAsia="微软雅黑"/>
          <w:b w:val="0"/>
          <w:i w:val="0"/>
          <w:sz w:val="22"/>
        </w:rPr>
        <w:t>V3.0特别迭代项：学期末评估T11（优势锚定法）的使用率和成功率；统计双轨监测（班级能量场+六维评估）的一致率；评估「一生一案」映射表（5.3）的使用便利性并收集改进反馈。</w:t>
      </w:r>
    </w:p>
    <w:p w14:paraId="3868C6EF">
      <w:r>
        <w:br w:type="page"/>
      </w:r>
    </w:p>
    <w:p w14:paraId="3DF8BA11">
      <w:pPr>
        <w:pStyle w:val="4"/>
        <w:spacing w:after="120"/>
      </w:pPr>
      <w:r>
        <w:rPr>
          <w:b/>
        </w:rPr>
        <w:t>6.5  数据驱动的质量保障体系（V3.2新增）</w:t>
      </w:r>
    </w:p>
    <w:p w14:paraId="31FB86A8">
      <w:pPr>
        <w:spacing w:after="120"/>
      </w:pPr>
      <w:r>
        <w:t>V3.2参照小学部调研方案的质量保障框架，建立手册运行的五大质量机制。这套机制确保手册不仅是"技术指南"，同时是"数据导向的质量管理工具"。</w:t>
      </w:r>
    </w:p>
    <w:p w14:paraId="22E2EA97">
      <w:pPr>
        <w:spacing w:after="120"/>
      </w:pPr>
      <w:r>
        <w:t>质量评估维度：(1)覆盖率——全校各班级使用手册的比例及普查覆盖率；(2)时效性——从S1识别到S4方案制定的平均时间；(3)有效率——L2/L3级学生中干预达标率的变化趋势；(4)一致性——五维筛查与六维评估的交叉验证一致率。</w:t>
      </w:r>
    </w:p>
    <w:tbl>
      <w:tblPr>
        <w:tblStyle w:val="32"/>
        <w:tblW w:w="9000" w:type="dxa"/>
        <w:tblInd w:w="0" w:type="dxa"/>
        <w:tblBorders>
          <w:top w:val="single" w:color="B0B8C4" w:sz="4" w:space="0"/>
          <w:left w:val="single" w:color="B0B8C4" w:sz="4" w:space="0"/>
          <w:bottom w:val="single" w:color="B0B8C4" w:sz="4" w:space="0"/>
          <w:right w:val="single" w:color="B0B8C4" w:sz="4" w:space="0"/>
          <w:insideH w:val="single" w:color="B0B8C4" w:sz="4" w:space="0"/>
          <w:insideV w:val="single" w:color="B0B8C4" w:sz="4" w:space="0"/>
        </w:tblBorders>
        <w:tblLayout w:type="autofit"/>
        <w:tblCellMar>
          <w:top w:w="0" w:type="dxa"/>
          <w:left w:w="108" w:type="dxa"/>
          <w:bottom w:w="0" w:type="dxa"/>
          <w:right w:w="108" w:type="dxa"/>
        </w:tblCellMar>
      </w:tblPr>
      <w:tblGrid>
        <w:gridCol w:w="1600"/>
        <w:gridCol w:w="4000"/>
        <w:gridCol w:w="1200"/>
        <w:gridCol w:w="2200"/>
      </w:tblGrid>
      <w:tr w14:paraId="336CBD6F">
        <w:tc>
          <w:tcPr>
            <w:tcW w:w="1600" w:type="dxa"/>
            <w:shd w:val="clear" w:color="auto" w:fill="2E5984"/>
          </w:tcPr>
          <w:p w14:paraId="6EFC4438">
            <w:pPr>
              <w:spacing w:after="60"/>
            </w:pPr>
            <w:r>
              <w:rPr>
                <w:b/>
                <w:color w:val="FFFFFF"/>
              </w:rPr>
              <w:t>机制</w:t>
            </w:r>
          </w:p>
        </w:tc>
        <w:tc>
          <w:tcPr>
            <w:tcW w:w="4000" w:type="dxa"/>
            <w:shd w:val="clear" w:color="auto" w:fill="2E5984"/>
          </w:tcPr>
          <w:p w14:paraId="7DFCC7A1">
            <w:pPr>
              <w:spacing w:after="60"/>
            </w:pPr>
            <w:r>
              <w:rPr>
                <w:b/>
                <w:color w:val="FFFFFF"/>
              </w:rPr>
              <w:t>内容</w:t>
            </w:r>
          </w:p>
        </w:tc>
        <w:tc>
          <w:tcPr>
            <w:tcW w:w="1200" w:type="dxa"/>
            <w:shd w:val="clear" w:color="auto" w:fill="2E5984"/>
          </w:tcPr>
          <w:p w14:paraId="343B552C">
            <w:pPr>
              <w:spacing w:after="60"/>
            </w:pPr>
            <w:r>
              <w:rPr>
                <w:b/>
                <w:color w:val="FFFFFF"/>
              </w:rPr>
              <w:t>周期</w:t>
            </w:r>
          </w:p>
        </w:tc>
        <w:tc>
          <w:tcPr>
            <w:tcW w:w="2200" w:type="dxa"/>
            <w:shd w:val="clear" w:color="auto" w:fill="2E5984"/>
          </w:tcPr>
          <w:p w14:paraId="0848F3E8">
            <w:pPr>
              <w:spacing w:after="60"/>
            </w:pPr>
            <w:r>
              <w:rPr>
                <w:b/>
                <w:color w:val="FFFFFF"/>
              </w:rPr>
              <w:t>产出物</w:t>
            </w:r>
          </w:p>
        </w:tc>
      </w:tr>
      <w:tr w14:paraId="2B70D95C">
        <w:tc>
          <w:tcPr>
            <w:tcW w:w="1600" w:type="dxa"/>
          </w:tcPr>
          <w:p w14:paraId="729C76E5">
            <w:pPr>
              <w:spacing w:after="60"/>
            </w:pPr>
            <w:r>
              <w:t>工具信效度</w:t>
            </w:r>
          </w:p>
        </w:tc>
        <w:tc>
          <w:tcPr>
            <w:tcW w:w="4000" w:type="dxa"/>
          </w:tcPr>
          <w:p w14:paraId="781D8359">
            <w:pPr>
              <w:spacing w:after="60"/>
            </w:pPr>
            <w:r>
              <w:t>检查Q01-Q06各工具的使用完成率和数据有效性。普查表覆盖率&lt;95%或个案表完成率&lt;80%→红色预警</w:t>
            </w:r>
          </w:p>
        </w:tc>
        <w:tc>
          <w:tcPr>
            <w:tcW w:w="1200" w:type="dxa"/>
          </w:tcPr>
          <w:p w14:paraId="099994AE">
            <w:pPr>
              <w:spacing w:after="60"/>
            </w:pPr>
            <w:r>
              <w:t>学期末</w:t>
            </w:r>
          </w:p>
        </w:tc>
        <w:tc>
          <w:tcPr>
            <w:tcW w:w="2200" w:type="dxa"/>
          </w:tcPr>
          <w:p w14:paraId="26202D7E">
            <w:pPr>
              <w:spacing w:after="60"/>
            </w:pPr>
            <w:r>
              <w:t>工具使用率报告</w:t>
            </w:r>
          </w:p>
        </w:tc>
      </w:tr>
      <w:tr w14:paraId="61ABE53E">
        <w:tc>
          <w:tcPr>
            <w:tcW w:w="1600" w:type="dxa"/>
          </w:tcPr>
          <w:p w14:paraId="39A13079">
            <w:pPr>
              <w:spacing w:after="60"/>
            </w:pPr>
            <w:r>
              <w:t>数据交叉验证</w:t>
            </w:r>
          </w:p>
        </w:tc>
        <w:tc>
          <w:tcPr>
            <w:tcW w:w="4000" w:type="dxa"/>
          </w:tcPr>
          <w:p w14:paraId="1232BB70">
            <w:pPr>
              <w:spacing w:after="60"/>
            </w:pPr>
            <w:r>
              <w:t>同一学生的五维筛查结果 vs 六维评估结果 vs 班主任访谈记录→三方交叉验证。不一致率&gt;20%→启动年级组研判</w:t>
            </w:r>
          </w:p>
        </w:tc>
        <w:tc>
          <w:tcPr>
            <w:tcW w:w="1200" w:type="dxa"/>
          </w:tcPr>
          <w:p w14:paraId="4863649F">
            <w:pPr>
              <w:spacing w:after="60"/>
            </w:pPr>
            <w:r>
              <w:t>学期中/末</w:t>
            </w:r>
          </w:p>
        </w:tc>
        <w:tc>
          <w:tcPr>
            <w:tcW w:w="2200" w:type="dxa"/>
          </w:tcPr>
          <w:p w14:paraId="0C4DC7F2">
            <w:pPr>
              <w:spacing w:after="60"/>
            </w:pPr>
            <w:r>
              <w:t>数据一致性报告</w:t>
            </w:r>
          </w:p>
        </w:tc>
      </w:tr>
      <w:tr w14:paraId="4374C905">
        <w:tc>
          <w:tcPr>
            <w:tcW w:w="1600" w:type="dxa"/>
          </w:tcPr>
          <w:p w14:paraId="50ECD07B">
            <w:pPr>
              <w:spacing w:after="60"/>
            </w:pPr>
            <w:r>
              <w:t>保密与伦理</w:t>
            </w:r>
          </w:p>
        </w:tc>
        <w:tc>
          <w:tcPr>
            <w:tcW w:w="4000" w:type="dxa"/>
          </w:tcPr>
          <w:p w14:paraId="1F65A999">
            <w:pPr>
              <w:spacing w:after="60"/>
            </w:pPr>
            <w:r>
              <w:t>所有学生数据仅用于手册升级和学校工作改进，不用于任何考核评价。个案信息脱敏后分析。L2/L3级数据加密存储</w:t>
            </w:r>
          </w:p>
        </w:tc>
        <w:tc>
          <w:tcPr>
            <w:tcW w:w="1200" w:type="dxa"/>
          </w:tcPr>
          <w:p w14:paraId="79C7F0B9">
            <w:pPr>
              <w:spacing w:after="60"/>
            </w:pPr>
            <w:r>
              <w:t>持续</w:t>
            </w:r>
          </w:p>
        </w:tc>
        <w:tc>
          <w:tcPr>
            <w:tcW w:w="2200" w:type="dxa"/>
          </w:tcPr>
          <w:p w14:paraId="3C805A8D">
            <w:pPr>
              <w:spacing w:after="60"/>
            </w:pPr>
            <w:r>
              <w:t>保密检查记录</w:t>
            </w:r>
          </w:p>
        </w:tc>
      </w:tr>
      <w:tr w14:paraId="3D895AA0">
        <w:tc>
          <w:tcPr>
            <w:tcW w:w="1600" w:type="dxa"/>
          </w:tcPr>
          <w:p w14:paraId="37217259">
            <w:pPr>
              <w:spacing w:after="60"/>
            </w:pPr>
            <w:r>
              <w:t>动态追踪</w:t>
            </w:r>
          </w:p>
        </w:tc>
        <w:tc>
          <w:tcPr>
            <w:tcW w:w="4000" w:type="dxa"/>
          </w:tcPr>
          <w:p w14:paraId="311B1B29">
            <w:pPr>
              <w:spacing w:after="60"/>
            </w:pPr>
            <w:r>
              <w:t>L2/L3级学生纳入学期跟踪，每学期至少更新1次评估数据。S0路径学生每学期末复查五维筛查</w:t>
            </w:r>
          </w:p>
        </w:tc>
        <w:tc>
          <w:tcPr>
            <w:tcW w:w="1200" w:type="dxa"/>
          </w:tcPr>
          <w:p w14:paraId="4839EBEF">
            <w:pPr>
              <w:spacing w:after="60"/>
            </w:pPr>
            <w:r>
              <w:t>每学期</w:t>
            </w:r>
          </w:p>
        </w:tc>
        <w:tc>
          <w:tcPr>
            <w:tcW w:w="2200" w:type="dxa"/>
          </w:tcPr>
          <w:p w14:paraId="6D3A831A">
            <w:pPr>
              <w:spacing w:after="60"/>
            </w:pPr>
            <w:r>
              <w:t>追踪更新记录</w:t>
            </w:r>
          </w:p>
        </w:tc>
      </w:tr>
      <w:tr w14:paraId="41C0B07F">
        <w:tc>
          <w:tcPr>
            <w:tcW w:w="1600" w:type="dxa"/>
          </w:tcPr>
          <w:p w14:paraId="52CC81EE">
            <w:pPr>
              <w:spacing w:after="60"/>
            </w:pPr>
            <w:r>
              <w:t>手册迭代</w:t>
            </w:r>
          </w:p>
        </w:tc>
        <w:tc>
          <w:tcPr>
            <w:tcW w:w="4000" w:type="dxa"/>
          </w:tcPr>
          <w:p w14:paraId="6913986D">
            <w:pPr>
              <w:spacing w:after="60"/>
            </w:pPr>
            <w:r>
              <w:t>按6.4迭代机制运行。汇总本学期编码分布、技术使用率/成功率。评估T11独立模式使用率。Q03+Q04反馈作为迭代证据来源</w:t>
            </w:r>
          </w:p>
        </w:tc>
        <w:tc>
          <w:tcPr>
            <w:tcW w:w="1200" w:type="dxa"/>
          </w:tcPr>
          <w:p w14:paraId="1CE59472">
            <w:pPr>
              <w:spacing w:after="60"/>
            </w:pPr>
            <w:r>
              <w:t>学期末</w:t>
            </w:r>
          </w:p>
        </w:tc>
        <w:tc>
          <w:tcPr>
            <w:tcW w:w="2200" w:type="dxa"/>
          </w:tcPr>
          <w:p w14:paraId="5E14F3C4">
            <w:pPr>
              <w:spacing w:after="60"/>
            </w:pPr>
            <w:r>
              <w:t>手册迭代计划</w:t>
            </w:r>
          </w:p>
        </w:tc>
      </w:tr>
    </w:tbl>
    <w:p w14:paraId="576FEFB4">
      <w:pPr>
        <w:spacing w:after="120"/>
      </w:pPr>
      <w:r>
        <w:t>质量红线：(1)连续两学期六维评估D/E级学生比例上升→启动全校性班主任培训；(2)单学期某技术成功率低于30%→组织技术使用情况研判会；(3)班主任自评（Q03）中"识别能力"维度平均分低于3分→启动针对性培训。</w:t>
      </w:r>
    </w:p>
    <w:p w14:paraId="1725685D">
      <w:r>
        <w:br w:type="page"/>
      </w:r>
    </w:p>
    <w:p w14:paraId="6EFDB1AE">
      <w:pPr>
        <w:pStyle w:val="3"/>
      </w:pPr>
      <w:r>
        <w:t>附录</w:t>
      </w:r>
      <w:r>
        <w:rPr>
          <w:rFonts w:hint="eastAsia"/>
          <w:lang w:val="en-US" w:eastAsia="zh-CN"/>
        </w:rPr>
        <w:t>A</w:t>
      </w:r>
      <w:r>
        <w:t xml:space="preserve">  快速筛查清单</w:t>
      </w:r>
    </w:p>
    <w:p w14:paraId="2B3D6C7D">
      <w:pPr>
        <w:spacing w:before="0" w:after="120"/>
      </w:pPr>
      <w:r>
        <w:rPr>
          <w:rFonts w:ascii="Arial" w:hAnsi="Arial" w:eastAsia="微软雅黑"/>
          <w:b w:val="0"/>
          <w:i w:val="0"/>
          <w:sz w:val="22"/>
        </w:rPr>
        <w:t>学生姓名：________  年级：________  日期：________  评估人：________</w:t>
      </w:r>
    </w:p>
    <w:p w14:paraId="1E000CCC">
      <w:pPr>
        <w:spacing w:before="0" w:after="120"/>
      </w:pPr>
      <w:r>
        <w:rPr>
          <w:rFonts w:ascii="Arial" w:hAnsi="Arial" w:eastAsia="微软雅黑"/>
          <w:b w:val="0"/>
          <w:i w:val="0"/>
          <w:sz w:val="22"/>
        </w:rPr>
        <w:t>使用说明：逐项勾选。任一维度勾选2项及以上即标记该维度；三个维度及以上被标记则启动S1→S2诊疗流程。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6236"/>
        <w:gridCol w:w="850"/>
      </w:tblGrid>
      <w:tr w14:paraId="70EF2D7E">
        <w:trPr>
          <w:jc w:val="center"/>
        </w:trPr>
        <w:tc>
          <w:tcPr>
            <w:tcW w:w="1134" w:type="dxa"/>
            <w:shd w:val="clear" w:color="auto" w:fill="2E5984"/>
          </w:tcPr>
          <w:p w14:paraId="5D0308D1">
            <w:pPr>
              <w:spacing w:before="20" w:after="20"/>
            </w:pPr>
            <w:r>
              <w:rPr>
                <w:rFonts w:ascii="Arial" w:hAnsi="Arial" w:eastAsia="微软雅黑"/>
                <w:b/>
                <w:color w:val="FFFFFF"/>
                <w:sz w:val="18"/>
              </w:rPr>
              <w:t>维度</w:t>
            </w:r>
          </w:p>
        </w:tc>
        <w:tc>
          <w:tcPr>
            <w:tcW w:w="6236" w:type="dxa"/>
            <w:shd w:val="clear" w:color="auto" w:fill="2E5984"/>
          </w:tcPr>
          <w:p w14:paraId="4974DA58">
            <w:pPr>
              <w:spacing w:before="20" w:after="20"/>
            </w:pPr>
            <w:r>
              <w:rPr>
                <w:rFonts w:ascii="Arial" w:hAnsi="Arial" w:eastAsia="微软雅黑"/>
                <w:b/>
                <w:color w:val="FFFFFF"/>
                <w:sz w:val="18"/>
              </w:rPr>
              <w:t>筛查项目</w:t>
            </w:r>
          </w:p>
        </w:tc>
        <w:tc>
          <w:tcPr>
            <w:tcW w:w="850" w:type="dxa"/>
            <w:shd w:val="clear" w:color="auto" w:fill="2E5984"/>
          </w:tcPr>
          <w:p w14:paraId="1D92D658">
            <w:pPr>
              <w:spacing w:before="20" w:after="20"/>
            </w:pPr>
            <w:r>
              <w:rPr>
                <w:rFonts w:ascii="Arial" w:hAnsi="Arial" w:eastAsia="微软雅黑"/>
                <w:b/>
                <w:color w:val="FFFFFF"/>
                <w:sz w:val="18"/>
              </w:rPr>
              <w:t>✓</w:t>
            </w:r>
          </w:p>
        </w:tc>
      </w:tr>
      <w:tr w14:paraId="00FE7C90">
        <w:trPr>
          <w:jc w:val="center"/>
        </w:trPr>
        <w:tc>
          <w:tcPr>
            <w:tcW w:w="1134" w:type="dxa"/>
          </w:tcPr>
          <w:p w14:paraId="2C0A61CE">
            <w:pPr>
              <w:spacing w:before="20" w:after="20"/>
            </w:pPr>
            <w:r>
              <w:rPr>
                <w:rFonts w:ascii="Arial" w:hAnsi="Arial" w:eastAsia="微软雅黑"/>
                <w:b w:val="0"/>
                <w:sz w:val="18"/>
              </w:rPr>
              <w:t>安全</w:t>
            </w:r>
          </w:p>
        </w:tc>
        <w:tc>
          <w:tcPr>
            <w:tcW w:w="6236" w:type="dxa"/>
          </w:tcPr>
          <w:p w14:paraId="14569B7F">
            <w:pPr>
              <w:spacing w:before="20" w:after="20"/>
            </w:pPr>
            <w:r>
              <w:rPr>
                <w:rFonts w:ascii="Arial" w:hAnsi="Arial" w:eastAsia="微软雅黑"/>
                <w:b w:val="0"/>
                <w:sz w:val="18"/>
              </w:rPr>
              <w:t>是否有体罚、暴力或忽视迹象</w:t>
            </w:r>
          </w:p>
        </w:tc>
        <w:tc>
          <w:tcPr>
            <w:tcW w:w="850" w:type="dxa"/>
          </w:tcPr>
          <w:p w14:paraId="50254D6C">
            <w:pPr>
              <w:spacing w:before="20" w:after="20"/>
            </w:pPr>
            <w:r>
              <w:rPr>
                <w:rFonts w:ascii="Arial" w:hAnsi="Arial" w:eastAsia="微软雅黑"/>
                <w:b w:val="0"/>
                <w:sz w:val="18"/>
              </w:rPr>
              <w:t>□</w:t>
            </w:r>
          </w:p>
        </w:tc>
      </w:tr>
      <w:tr w14:paraId="7C976DB6">
        <w:trPr>
          <w:jc w:val="center"/>
        </w:trPr>
        <w:tc>
          <w:tcPr>
            <w:tcW w:w="1134" w:type="dxa"/>
          </w:tcPr>
          <w:p w14:paraId="44EB9D78">
            <w:pPr>
              <w:spacing w:before="20" w:after="20"/>
            </w:pPr>
            <w:r>
              <w:rPr>
                <w:rFonts w:ascii="Arial" w:hAnsi="Arial" w:eastAsia="微软雅黑"/>
                <w:b w:val="0"/>
                <w:sz w:val="18"/>
              </w:rPr>
              <w:t>安全</w:t>
            </w:r>
          </w:p>
        </w:tc>
        <w:tc>
          <w:tcPr>
            <w:tcW w:w="6236" w:type="dxa"/>
          </w:tcPr>
          <w:p w14:paraId="215C6950">
            <w:pPr>
              <w:spacing w:before="20" w:after="20"/>
            </w:pPr>
            <w:r>
              <w:rPr>
                <w:rFonts w:ascii="Arial" w:hAnsi="Arial" w:eastAsia="微软雅黑"/>
                <w:b w:val="0"/>
                <w:sz w:val="18"/>
              </w:rPr>
              <w:t>是否被欺凌或明显排斥</w:t>
            </w:r>
          </w:p>
        </w:tc>
        <w:tc>
          <w:tcPr>
            <w:tcW w:w="850" w:type="dxa"/>
          </w:tcPr>
          <w:p w14:paraId="724934D0">
            <w:pPr>
              <w:spacing w:before="20" w:after="20"/>
            </w:pPr>
            <w:r>
              <w:rPr>
                <w:rFonts w:ascii="Arial" w:hAnsi="Arial" w:eastAsia="微软雅黑"/>
                <w:b w:val="0"/>
                <w:sz w:val="18"/>
              </w:rPr>
              <w:t>□</w:t>
            </w:r>
          </w:p>
        </w:tc>
      </w:tr>
      <w:tr w14:paraId="4EF94FB1">
        <w:trPr>
          <w:jc w:val="center"/>
        </w:trPr>
        <w:tc>
          <w:tcPr>
            <w:tcW w:w="1134" w:type="dxa"/>
          </w:tcPr>
          <w:p w14:paraId="4A1FF9D8">
            <w:pPr>
              <w:spacing w:before="20" w:after="20"/>
            </w:pPr>
            <w:r>
              <w:rPr>
                <w:rFonts w:ascii="Arial" w:hAnsi="Arial" w:eastAsia="微软雅黑"/>
                <w:b w:val="0"/>
                <w:sz w:val="18"/>
              </w:rPr>
              <w:t>学习</w:t>
            </w:r>
          </w:p>
        </w:tc>
        <w:tc>
          <w:tcPr>
            <w:tcW w:w="6236" w:type="dxa"/>
          </w:tcPr>
          <w:p w14:paraId="226B35D7">
            <w:pPr>
              <w:spacing w:before="20" w:after="20"/>
            </w:pPr>
            <w:r>
              <w:rPr>
                <w:rFonts w:ascii="Arial" w:hAnsi="Arial" w:eastAsia="微软雅黑"/>
                <w:b w:val="0"/>
                <w:sz w:val="18"/>
              </w:rPr>
              <w:t>是否有科目持续低于75分</w:t>
            </w:r>
          </w:p>
        </w:tc>
        <w:tc>
          <w:tcPr>
            <w:tcW w:w="850" w:type="dxa"/>
          </w:tcPr>
          <w:p w14:paraId="770B0C3A">
            <w:pPr>
              <w:spacing w:before="20" w:after="20"/>
            </w:pPr>
            <w:r>
              <w:rPr>
                <w:rFonts w:ascii="Arial" w:hAnsi="Arial" w:eastAsia="微软雅黑"/>
                <w:b w:val="0"/>
                <w:sz w:val="18"/>
              </w:rPr>
              <w:t>□</w:t>
            </w:r>
          </w:p>
        </w:tc>
      </w:tr>
      <w:tr w14:paraId="58DE2C99">
        <w:trPr>
          <w:jc w:val="center"/>
        </w:trPr>
        <w:tc>
          <w:tcPr>
            <w:tcW w:w="1134" w:type="dxa"/>
          </w:tcPr>
          <w:p w14:paraId="5F8E0260">
            <w:pPr>
              <w:spacing w:before="20" w:after="20"/>
            </w:pPr>
            <w:r>
              <w:rPr>
                <w:rFonts w:ascii="Arial" w:hAnsi="Arial" w:eastAsia="微软雅黑"/>
                <w:b w:val="0"/>
                <w:sz w:val="18"/>
              </w:rPr>
              <w:t>学习</w:t>
            </w:r>
          </w:p>
        </w:tc>
        <w:tc>
          <w:tcPr>
            <w:tcW w:w="6236" w:type="dxa"/>
          </w:tcPr>
          <w:p w14:paraId="2396CCB1">
            <w:pPr>
              <w:spacing w:before="20" w:after="20"/>
            </w:pPr>
            <w:r>
              <w:rPr>
                <w:rFonts w:ascii="Arial" w:hAnsi="Arial" w:eastAsia="微软雅黑"/>
                <w:b w:val="0"/>
                <w:sz w:val="18"/>
              </w:rPr>
              <w:t>作业是否经常不交或敷衍了事</w:t>
            </w:r>
          </w:p>
        </w:tc>
        <w:tc>
          <w:tcPr>
            <w:tcW w:w="850" w:type="dxa"/>
          </w:tcPr>
          <w:p w14:paraId="6C1338EF">
            <w:pPr>
              <w:spacing w:before="20" w:after="20"/>
            </w:pPr>
            <w:r>
              <w:rPr>
                <w:rFonts w:ascii="Arial" w:hAnsi="Arial" w:eastAsia="微软雅黑"/>
                <w:b w:val="0"/>
                <w:sz w:val="18"/>
              </w:rPr>
              <w:t>□</w:t>
            </w:r>
          </w:p>
        </w:tc>
      </w:tr>
      <w:tr w14:paraId="24D440B9">
        <w:trPr>
          <w:jc w:val="center"/>
        </w:trPr>
        <w:tc>
          <w:tcPr>
            <w:tcW w:w="1134" w:type="dxa"/>
          </w:tcPr>
          <w:p w14:paraId="56252FF7">
            <w:pPr>
              <w:spacing w:before="20" w:after="20"/>
            </w:pPr>
            <w:r>
              <w:rPr>
                <w:rFonts w:ascii="Arial" w:hAnsi="Arial" w:eastAsia="微软雅黑"/>
                <w:b w:val="0"/>
                <w:sz w:val="18"/>
              </w:rPr>
              <w:t>学习</w:t>
            </w:r>
          </w:p>
        </w:tc>
        <w:tc>
          <w:tcPr>
            <w:tcW w:w="6236" w:type="dxa"/>
          </w:tcPr>
          <w:p w14:paraId="0D299683">
            <w:pPr>
              <w:spacing w:before="20" w:after="20"/>
            </w:pPr>
            <w:r>
              <w:rPr>
                <w:rFonts w:ascii="Arial" w:hAnsi="Arial" w:eastAsia="微软雅黑"/>
                <w:b w:val="0"/>
                <w:sz w:val="18"/>
              </w:rPr>
              <w:t>是否需反复催促才开始学习任务</w:t>
            </w:r>
          </w:p>
        </w:tc>
        <w:tc>
          <w:tcPr>
            <w:tcW w:w="850" w:type="dxa"/>
          </w:tcPr>
          <w:p w14:paraId="353BF9CD">
            <w:pPr>
              <w:spacing w:before="20" w:after="20"/>
            </w:pPr>
            <w:r>
              <w:rPr>
                <w:rFonts w:ascii="Arial" w:hAnsi="Arial" w:eastAsia="微软雅黑"/>
                <w:b w:val="0"/>
                <w:sz w:val="18"/>
              </w:rPr>
              <w:t>□</w:t>
            </w:r>
          </w:p>
        </w:tc>
      </w:tr>
      <w:tr w14:paraId="0E36633C">
        <w:trPr>
          <w:jc w:val="center"/>
        </w:trPr>
        <w:tc>
          <w:tcPr>
            <w:tcW w:w="1134" w:type="dxa"/>
          </w:tcPr>
          <w:p w14:paraId="2A800D02">
            <w:pPr>
              <w:spacing w:before="20" w:after="20"/>
            </w:pPr>
            <w:r>
              <w:rPr>
                <w:rFonts w:ascii="Arial" w:hAnsi="Arial" w:eastAsia="微软雅黑"/>
                <w:b w:val="0"/>
                <w:sz w:val="18"/>
              </w:rPr>
              <w:t>行为</w:t>
            </w:r>
          </w:p>
        </w:tc>
        <w:tc>
          <w:tcPr>
            <w:tcW w:w="6236" w:type="dxa"/>
          </w:tcPr>
          <w:p w14:paraId="4BA3D3E1">
            <w:pPr>
              <w:spacing w:before="20" w:after="20"/>
            </w:pPr>
            <w:r>
              <w:rPr>
                <w:rFonts w:ascii="Arial" w:hAnsi="Arial" w:eastAsia="微软雅黑"/>
                <w:b w:val="0"/>
                <w:sz w:val="18"/>
              </w:rPr>
              <w:t>是否每天被点名提醒2次及以上</w:t>
            </w:r>
          </w:p>
        </w:tc>
        <w:tc>
          <w:tcPr>
            <w:tcW w:w="850" w:type="dxa"/>
          </w:tcPr>
          <w:p w14:paraId="38742921">
            <w:pPr>
              <w:spacing w:before="20" w:after="20"/>
            </w:pPr>
            <w:r>
              <w:rPr>
                <w:rFonts w:ascii="Arial" w:hAnsi="Arial" w:eastAsia="微软雅黑"/>
                <w:b w:val="0"/>
                <w:sz w:val="18"/>
              </w:rPr>
              <w:t>□</w:t>
            </w:r>
          </w:p>
        </w:tc>
      </w:tr>
      <w:tr w14:paraId="5A1FA093">
        <w:trPr>
          <w:jc w:val="center"/>
        </w:trPr>
        <w:tc>
          <w:tcPr>
            <w:tcW w:w="1134" w:type="dxa"/>
          </w:tcPr>
          <w:p w14:paraId="7BBE1782">
            <w:pPr>
              <w:spacing w:before="20" w:after="20"/>
            </w:pPr>
            <w:r>
              <w:rPr>
                <w:rFonts w:ascii="Arial" w:hAnsi="Arial" w:eastAsia="微软雅黑"/>
                <w:b w:val="0"/>
                <w:sz w:val="18"/>
              </w:rPr>
              <w:t>行为</w:t>
            </w:r>
          </w:p>
        </w:tc>
        <w:tc>
          <w:tcPr>
            <w:tcW w:w="6236" w:type="dxa"/>
          </w:tcPr>
          <w:p w14:paraId="4D1C739C">
            <w:pPr>
              <w:spacing w:before="20" w:after="20"/>
            </w:pPr>
            <w:r>
              <w:rPr>
                <w:rFonts w:ascii="Arial" w:hAnsi="Arial" w:eastAsia="微软雅黑"/>
                <w:b w:val="0"/>
                <w:sz w:val="18"/>
              </w:rPr>
              <w:t>一周内是否发生肢体冲突</w:t>
            </w:r>
          </w:p>
        </w:tc>
        <w:tc>
          <w:tcPr>
            <w:tcW w:w="850" w:type="dxa"/>
          </w:tcPr>
          <w:p w14:paraId="247B51B1">
            <w:pPr>
              <w:spacing w:before="20" w:after="20"/>
            </w:pPr>
            <w:r>
              <w:rPr>
                <w:rFonts w:ascii="Arial" w:hAnsi="Arial" w:eastAsia="微软雅黑"/>
                <w:b w:val="0"/>
                <w:sz w:val="18"/>
              </w:rPr>
              <w:t>□</w:t>
            </w:r>
          </w:p>
        </w:tc>
      </w:tr>
      <w:tr w14:paraId="74F27275">
        <w:trPr>
          <w:jc w:val="center"/>
        </w:trPr>
        <w:tc>
          <w:tcPr>
            <w:tcW w:w="1134" w:type="dxa"/>
          </w:tcPr>
          <w:p w14:paraId="1DC55A76">
            <w:pPr>
              <w:spacing w:before="20" w:after="20"/>
            </w:pPr>
            <w:r>
              <w:rPr>
                <w:rFonts w:ascii="Arial" w:hAnsi="Arial" w:eastAsia="微软雅黑"/>
                <w:b w:val="0"/>
                <w:sz w:val="18"/>
              </w:rPr>
              <w:t>行为</w:t>
            </w:r>
          </w:p>
        </w:tc>
        <w:tc>
          <w:tcPr>
            <w:tcW w:w="6236" w:type="dxa"/>
          </w:tcPr>
          <w:p w14:paraId="362BAAE1">
            <w:pPr>
              <w:spacing w:before="20" w:after="20"/>
            </w:pPr>
            <w:r>
              <w:rPr>
                <w:rFonts w:ascii="Arial" w:hAnsi="Arial" w:eastAsia="微软雅黑"/>
                <w:b w:val="0"/>
                <w:sz w:val="18"/>
              </w:rPr>
              <w:t>物品整理是否长期混乱、常丢东西</w:t>
            </w:r>
          </w:p>
        </w:tc>
        <w:tc>
          <w:tcPr>
            <w:tcW w:w="850" w:type="dxa"/>
          </w:tcPr>
          <w:p w14:paraId="56088126">
            <w:pPr>
              <w:spacing w:before="20" w:after="20"/>
            </w:pPr>
            <w:r>
              <w:rPr>
                <w:rFonts w:ascii="Arial" w:hAnsi="Arial" w:eastAsia="微软雅黑"/>
                <w:b w:val="0"/>
                <w:sz w:val="18"/>
              </w:rPr>
              <w:t>□</w:t>
            </w:r>
          </w:p>
        </w:tc>
      </w:tr>
      <w:tr w14:paraId="71695088">
        <w:trPr>
          <w:jc w:val="center"/>
        </w:trPr>
        <w:tc>
          <w:tcPr>
            <w:tcW w:w="1134" w:type="dxa"/>
          </w:tcPr>
          <w:p w14:paraId="46421077">
            <w:pPr>
              <w:spacing w:before="20" w:after="20"/>
            </w:pPr>
            <w:r>
              <w:rPr>
                <w:rFonts w:ascii="Arial" w:hAnsi="Arial" w:eastAsia="微软雅黑"/>
                <w:b w:val="0"/>
                <w:sz w:val="18"/>
              </w:rPr>
              <w:t>情绪</w:t>
            </w:r>
          </w:p>
        </w:tc>
        <w:tc>
          <w:tcPr>
            <w:tcW w:w="6236" w:type="dxa"/>
          </w:tcPr>
          <w:p w14:paraId="44889AED">
            <w:pPr>
              <w:spacing w:before="20" w:after="20"/>
            </w:pPr>
            <w:r>
              <w:rPr>
                <w:rFonts w:ascii="Arial" w:hAnsi="Arial" w:eastAsia="微软雅黑"/>
                <w:b w:val="0"/>
                <w:sz w:val="18"/>
              </w:rPr>
              <w:t>是否从不或极少主动举手发言</w:t>
            </w:r>
          </w:p>
        </w:tc>
        <w:tc>
          <w:tcPr>
            <w:tcW w:w="850" w:type="dxa"/>
          </w:tcPr>
          <w:p w14:paraId="65E19108">
            <w:pPr>
              <w:spacing w:before="20" w:after="20"/>
            </w:pPr>
            <w:r>
              <w:rPr>
                <w:rFonts w:ascii="Arial" w:hAnsi="Arial" w:eastAsia="微软雅黑"/>
                <w:b w:val="0"/>
                <w:sz w:val="18"/>
              </w:rPr>
              <w:t>□</w:t>
            </w:r>
          </w:p>
        </w:tc>
      </w:tr>
      <w:tr w14:paraId="3CEAAD4F">
        <w:trPr>
          <w:jc w:val="center"/>
        </w:trPr>
        <w:tc>
          <w:tcPr>
            <w:tcW w:w="1134" w:type="dxa"/>
          </w:tcPr>
          <w:p w14:paraId="363A0B2B">
            <w:pPr>
              <w:spacing w:before="20" w:after="20"/>
            </w:pPr>
            <w:r>
              <w:rPr>
                <w:rFonts w:ascii="Arial" w:hAnsi="Arial" w:eastAsia="微软雅黑"/>
                <w:b w:val="0"/>
                <w:sz w:val="18"/>
              </w:rPr>
              <w:t>情绪</w:t>
            </w:r>
          </w:p>
        </w:tc>
        <w:tc>
          <w:tcPr>
            <w:tcW w:w="6236" w:type="dxa"/>
          </w:tcPr>
          <w:p w14:paraId="162CD238">
            <w:pPr>
              <w:spacing w:before="20" w:after="20"/>
            </w:pPr>
            <w:r>
              <w:rPr>
                <w:rFonts w:ascii="Arial" w:hAnsi="Arial" w:eastAsia="微软雅黑"/>
                <w:b w:val="0"/>
                <w:sz w:val="18"/>
              </w:rPr>
              <w:t>是否有与情境不成比例的强烈情绪</w:t>
            </w:r>
          </w:p>
        </w:tc>
        <w:tc>
          <w:tcPr>
            <w:tcW w:w="850" w:type="dxa"/>
          </w:tcPr>
          <w:p w14:paraId="4C50C883">
            <w:pPr>
              <w:spacing w:before="20" w:after="20"/>
            </w:pPr>
            <w:r>
              <w:rPr>
                <w:rFonts w:ascii="Arial" w:hAnsi="Arial" w:eastAsia="微软雅黑"/>
                <w:b w:val="0"/>
                <w:sz w:val="18"/>
              </w:rPr>
              <w:t>□</w:t>
            </w:r>
          </w:p>
        </w:tc>
      </w:tr>
      <w:tr w14:paraId="51F2E458">
        <w:trPr>
          <w:jc w:val="center"/>
        </w:trPr>
        <w:tc>
          <w:tcPr>
            <w:tcW w:w="1134" w:type="dxa"/>
          </w:tcPr>
          <w:p w14:paraId="039AC6B9">
            <w:pPr>
              <w:spacing w:before="20" w:after="20"/>
            </w:pPr>
            <w:r>
              <w:rPr>
                <w:rFonts w:ascii="Arial" w:hAnsi="Arial" w:eastAsia="微软雅黑"/>
                <w:b w:val="0"/>
                <w:sz w:val="18"/>
              </w:rPr>
              <w:t>情绪</w:t>
            </w:r>
          </w:p>
        </w:tc>
        <w:tc>
          <w:tcPr>
            <w:tcW w:w="6236" w:type="dxa"/>
          </w:tcPr>
          <w:p w14:paraId="578DA4FD">
            <w:pPr>
              <w:spacing w:before="20" w:after="20"/>
            </w:pPr>
            <w:r>
              <w:rPr>
                <w:rFonts w:ascii="Arial" w:hAnsi="Arial" w:eastAsia="微软雅黑"/>
                <w:b w:val="0"/>
                <w:sz w:val="18"/>
              </w:rPr>
              <w:t>是否常说「我不行」「我太笨了」</w:t>
            </w:r>
          </w:p>
        </w:tc>
        <w:tc>
          <w:tcPr>
            <w:tcW w:w="850" w:type="dxa"/>
          </w:tcPr>
          <w:p w14:paraId="67919EB4">
            <w:pPr>
              <w:spacing w:before="20" w:after="20"/>
            </w:pPr>
            <w:r>
              <w:rPr>
                <w:rFonts w:ascii="Arial" w:hAnsi="Arial" w:eastAsia="微软雅黑"/>
                <w:b w:val="0"/>
                <w:sz w:val="18"/>
              </w:rPr>
              <w:t>□</w:t>
            </w:r>
          </w:p>
        </w:tc>
      </w:tr>
      <w:tr w14:paraId="7B044E1C">
        <w:trPr>
          <w:jc w:val="center"/>
        </w:trPr>
        <w:tc>
          <w:tcPr>
            <w:tcW w:w="1134" w:type="dxa"/>
          </w:tcPr>
          <w:p w14:paraId="098363D5">
            <w:pPr>
              <w:spacing w:before="20" w:after="20"/>
            </w:pPr>
            <w:r>
              <w:rPr>
                <w:rFonts w:ascii="Arial" w:hAnsi="Arial" w:eastAsia="微软雅黑"/>
                <w:b w:val="0"/>
                <w:sz w:val="18"/>
              </w:rPr>
              <w:t>社交</w:t>
            </w:r>
          </w:p>
        </w:tc>
        <w:tc>
          <w:tcPr>
            <w:tcW w:w="6236" w:type="dxa"/>
          </w:tcPr>
          <w:p w14:paraId="544B9F19">
            <w:pPr>
              <w:spacing w:before="20" w:after="20"/>
            </w:pPr>
            <w:r>
              <w:rPr>
                <w:rFonts w:ascii="Arial" w:hAnsi="Arial" w:eastAsia="微软雅黑"/>
                <w:b w:val="0"/>
                <w:sz w:val="18"/>
              </w:rPr>
              <w:t>自由活动时间是否通常独自一人</w:t>
            </w:r>
          </w:p>
        </w:tc>
        <w:tc>
          <w:tcPr>
            <w:tcW w:w="850" w:type="dxa"/>
          </w:tcPr>
          <w:p w14:paraId="0610105B">
            <w:pPr>
              <w:spacing w:before="20" w:after="20"/>
            </w:pPr>
            <w:r>
              <w:rPr>
                <w:rFonts w:ascii="Arial" w:hAnsi="Arial" w:eastAsia="微软雅黑"/>
                <w:b w:val="0"/>
                <w:sz w:val="18"/>
              </w:rPr>
              <w:t>□</w:t>
            </w:r>
          </w:p>
        </w:tc>
      </w:tr>
      <w:tr w14:paraId="5131918E">
        <w:trPr>
          <w:jc w:val="center"/>
        </w:trPr>
        <w:tc>
          <w:tcPr>
            <w:tcW w:w="1134" w:type="dxa"/>
          </w:tcPr>
          <w:p w14:paraId="0AF215F8">
            <w:pPr>
              <w:spacing w:before="20" w:after="20"/>
            </w:pPr>
            <w:r>
              <w:rPr>
                <w:rFonts w:ascii="Arial" w:hAnsi="Arial" w:eastAsia="微软雅黑"/>
                <w:b w:val="0"/>
                <w:sz w:val="18"/>
              </w:rPr>
              <w:t>社交</w:t>
            </w:r>
          </w:p>
        </w:tc>
        <w:tc>
          <w:tcPr>
            <w:tcW w:w="6236" w:type="dxa"/>
          </w:tcPr>
          <w:p w14:paraId="0D1D2FCD">
            <w:pPr>
              <w:spacing w:before="20" w:after="20"/>
            </w:pPr>
            <w:r>
              <w:rPr>
                <w:rFonts w:ascii="Arial" w:hAnsi="Arial" w:eastAsia="微软雅黑"/>
                <w:b w:val="0"/>
                <w:sz w:val="18"/>
              </w:rPr>
              <w:t>是否不会用恰当方式加入同伴游戏</w:t>
            </w:r>
          </w:p>
        </w:tc>
        <w:tc>
          <w:tcPr>
            <w:tcW w:w="850" w:type="dxa"/>
          </w:tcPr>
          <w:p w14:paraId="5F09700D">
            <w:pPr>
              <w:spacing w:before="20" w:after="20"/>
            </w:pPr>
            <w:r>
              <w:rPr>
                <w:rFonts w:ascii="Arial" w:hAnsi="Arial" w:eastAsia="微软雅黑"/>
                <w:b w:val="0"/>
                <w:sz w:val="18"/>
              </w:rPr>
              <w:t>□</w:t>
            </w:r>
          </w:p>
        </w:tc>
      </w:tr>
      <w:tr w14:paraId="31389069">
        <w:trPr>
          <w:jc w:val="center"/>
        </w:trPr>
        <w:tc>
          <w:tcPr>
            <w:tcW w:w="1134" w:type="dxa"/>
          </w:tcPr>
          <w:p w14:paraId="27C70C29">
            <w:pPr>
              <w:spacing w:before="20" w:after="20"/>
            </w:pPr>
            <w:r>
              <w:rPr>
                <w:rFonts w:ascii="Arial" w:hAnsi="Arial" w:eastAsia="微软雅黑"/>
                <w:b w:val="0"/>
                <w:sz w:val="18"/>
              </w:rPr>
              <w:t>家庭</w:t>
            </w:r>
          </w:p>
        </w:tc>
        <w:tc>
          <w:tcPr>
            <w:tcW w:w="6236" w:type="dxa"/>
          </w:tcPr>
          <w:p w14:paraId="67637E79">
            <w:pPr>
              <w:spacing w:before="20" w:after="20"/>
            </w:pPr>
            <w:r>
              <w:rPr>
                <w:rFonts w:ascii="Arial" w:hAnsi="Arial" w:eastAsia="微软雅黑"/>
                <w:b w:val="0"/>
                <w:sz w:val="18"/>
              </w:rPr>
              <w:t>亲子沟通是否存在明显障碍</w:t>
            </w:r>
          </w:p>
        </w:tc>
        <w:tc>
          <w:tcPr>
            <w:tcW w:w="850" w:type="dxa"/>
          </w:tcPr>
          <w:p w14:paraId="098D6290">
            <w:pPr>
              <w:spacing w:before="20" w:after="20"/>
            </w:pPr>
            <w:r>
              <w:rPr>
                <w:rFonts w:ascii="Arial" w:hAnsi="Arial" w:eastAsia="微软雅黑"/>
                <w:b w:val="0"/>
                <w:sz w:val="18"/>
              </w:rPr>
              <w:t>□</w:t>
            </w:r>
          </w:p>
        </w:tc>
      </w:tr>
      <w:tr w14:paraId="24143D74">
        <w:trPr>
          <w:jc w:val="center"/>
        </w:trPr>
        <w:tc>
          <w:tcPr>
            <w:tcW w:w="1134" w:type="dxa"/>
          </w:tcPr>
          <w:p w14:paraId="245E6935">
            <w:pPr>
              <w:spacing w:before="20" w:after="20"/>
            </w:pPr>
            <w:r>
              <w:rPr>
                <w:rFonts w:ascii="Arial" w:hAnsi="Arial" w:eastAsia="微软雅黑"/>
                <w:b w:val="0"/>
                <w:sz w:val="18"/>
              </w:rPr>
              <w:t>家庭</w:t>
            </w:r>
          </w:p>
        </w:tc>
        <w:tc>
          <w:tcPr>
            <w:tcW w:w="6236" w:type="dxa"/>
          </w:tcPr>
          <w:p w14:paraId="15ACDB65">
            <w:pPr>
              <w:spacing w:before="20" w:after="20"/>
            </w:pPr>
            <w:r>
              <w:rPr>
                <w:rFonts w:ascii="Arial" w:hAnsi="Arial" w:eastAsia="微软雅黑"/>
                <w:b w:val="0"/>
                <w:sz w:val="18"/>
              </w:rPr>
              <w:t>家庭支持是否明显缺位</w:t>
            </w:r>
          </w:p>
        </w:tc>
        <w:tc>
          <w:tcPr>
            <w:tcW w:w="850" w:type="dxa"/>
          </w:tcPr>
          <w:p w14:paraId="713B0CB2">
            <w:pPr>
              <w:spacing w:before="20" w:after="20"/>
            </w:pPr>
            <w:r>
              <w:rPr>
                <w:rFonts w:ascii="Arial" w:hAnsi="Arial" w:eastAsia="微软雅黑"/>
                <w:b w:val="0"/>
                <w:sz w:val="18"/>
              </w:rPr>
              <w:t>□</w:t>
            </w:r>
          </w:p>
        </w:tc>
      </w:tr>
    </w:tbl>
    <w:p w14:paraId="76854D2C"/>
    <w:p w14:paraId="0B8DF852">
      <w:r>
        <w:br w:type="page"/>
      </w:r>
    </w:p>
    <w:p w14:paraId="63C28C6E">
      <w:pPr>
        <w:pStyle w:val="3"/>
      </w:pPr>
      <w:r>
        <w:t>附录</w:t>
      </w:r>
      <w:r>
        <w:rPr>
          <w:rFonts w:hint="eastAsia"/>
          <w:lang w:val="en-US" w:eastAsia="zh-CN"/>
        </w:rPr>
        <w:t>B</w:t>
      </w:r>
      <w:r>
        <w:t xml:space="preserve">  心智发展六维评估参照表（V3.0新增）</w:t>
      </w:r>
    </w:p>
    <w:p w14:paraId="30E98A21">
      <w:pPr>
        <w:spacing w:before="0" w:after="120"/>
      </w:pPr>
      <w:r>
        <w:rPr>
          <w:rFonts w:ascii="Arial" w:hAnsi="Arial" w:eastAsia="微软雅黑"/>
          <w:b w:val="0"/>
          <w:i w:val="0"/>
          <w:sz w:val="22"/>
        </w:rPr>
        <w:t>以下为《小学生心智发展评估方案》各维度A-E评级的简要参照。完整版评估方案请参阅学校档案。</w:t>
      </w:r>
    </w:p>
    <w:p w14:paraId="4A9A8FD8">
      <w:pPr>
        <w:spacing w:before="0" w:after="120"/>
      </w:pPr>
      <w:r>
        <w:rPr>
          <w:rFonts w:ascii="Arial" w:hAnsi="Arial" w:eastAsia="微软雅黑"/>
          <w:b/>
          <w:i w:val="0"/>
          <w:sz w:val="22"/>
        </w:rPr>
        <w:t>低学段（1-2年级）六维评估速查：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800"/>
        <w:gridCol w:w="2800"/>
        <w:gridCol w:w="2520"/>
      </w:tblGrid>
      <w:tr w14:paraId="21D45D08">
        <w:trPr>
          <w:jc w:val="center"/>
        </w:trPr>
        <w:tc>
          <w:tcPr>
            <w:tcW w:w="1134" w:type="dxa"/>
            <w:shd w:val="clear" w:color="auto" w:fill="2E5984"/>
          </w:tcPr>
          <w:p w14:paraId="3B3DE1AB">
            <w:pPr>
              <w:spacing w:before="20" w:after="20"/>
            </w:pPr>
            <w:r>
              <w:rPr>
                <w:rFonts w:ascii="Arial" w:hAnsi="Arial" w:eastAsia="微软雅黑"/>
                <w:b/>
                <w:color w:val="FFFFFF"/>
                <w:sz w:val="18"/>
              </w:rPr>
              <w:t>维度</w:t>
            </w:r>
          </w:p>
        </w:tc>
        <w:tc>
          <w:tcPr>
            <w:tcW w:w="2835" w:type="dxa"/>
            <w:shd w:val="clear" w:color="auto" w:fill="2E5984"/>
          </w:tcPr>
          <w:p w14:paraId="61A1512D">
            <w:pPr>
              <w:spacing w:before="20" w:after="20"/>
            </w:pPr>
            <w:r>
              <w:rPr>
                <w:rFonts w:ascii="Arial" w:hAnsi="Arial" w:eastAsia="微软雅黑"/>
                <w:b/>
                <w:color w:val="FFFFFF"/>
                <w:sz w:val="18"/>
              </w:rPr>
              <w:t>A（优秀）</w:t>
            </w:r>
          </w:p>
        </w:tc>
        <w:tc>
          <w:tcPr>
            <w:tcW w:w="2835" w:type="dxa"/>
            <w:shd w:val="clear" w:color="auto" w:fill="2E5984"/>
          </w:tcPr>
          <w:p w14:paraId="5B767C41">
            <w:pPr>
              <w:spacing w:before="20" w:after="20"/>
            </w:pPr>
            <w:r>
              <w:rPr>
                <w:rFonts w:ascii="Arial" w:hAnsi="Arial" w:eastAsia="微软雅黑"/>
                <w:b/>
                <w:color w:val="FFFFFF"/>
                <w:sz w:val="18"/>
              </w:rPr>
              <w:t>C（达标）</w:t>
            </w:r>
          </w:p>
        </w:tc>
        <w:tc>
          <w:tcPr>
            <w:tcW w:w="2551" w:type="dxa"/>
            <w:shd w:val="clear" w:color="auto" w:fill="2E5984"/>
          </w:tcPr>
          <w:p w14:paraId="63FD5FE8">
            <w:pPr>
              <w:spacing w:before="20" w:after="20"/>
            </w:pPr>
            <w:r>
              <w:rPr>
                <w:rFonts w:ascii="Arial" w:hAnsi="Arial" w:eastAsia="微软雅黑"/>
                <w:b/>
                <w:color w:val="FFFFFF"/>
                <w:sz w:val="18"/>
              </w:rPr>
              <w:t>E（需关注）</w:t>
            </w:r>
          </w:p>
        </w:tc>
      </w:tr>
      <w:tr w14:paraId="311459FA">
        <w:trPr>
          <w:jc w:val="center"/>
        </w:trPr>
        <w:tc>
          <w:tcPr>
            <w:tcW w:w="1134" w:type="dxa"/>
            <w:shd w:val="clear" w:color="auto" w:fill="E8F0F8"/>
          </w:tcPr>
          <w:p w14:paraId="5F62FCA6">
            <w:pPr>
              <w:spacing w:before="20" w:after="20"/>
            </w:pPr>
            <w:r>
              <w:rPr>
                <w:rFonts w:ascii="Arial" w:hAnsi="Arial" w:eastAsia="微软雅黑"/>
                <w:b/>
                <w:sz w:val="18"/>
              </w:rPr>
              <w:t>自我意识</w:t>
            </w:r>
          </w:p>
        </w:tc>
        <w:tc>
          <w:tcPr>
            <w:tcW w:w="2835" w:type="dxa"/>
          </w:tcPr>
          <w:p w14:paraId="2CFA5520">
            <w:pPr>
              <w:spacing w:before="20" w:after="20"/>
            </w:pPr>
            <w:r>
              <w:rPr>
                <w:rFonts w:ascii="Arial" w:hAnsi="Arial" w:eastAsia="微软雅黑"/>
                <w:b w:val="0"/>
                <w:sz w:val="18"/>
              </w:rPr>
              <w:t>能说出5个以上自身特征，能描述2种以上情绪体验</w:t>
            </w:r>
          </w:p>
        </w:tc>
        <w:tc>
          <w:tcPr>
            <w:tcW w:w="2835" w:type="dxa"/>
          </w:tcPr>
          <w:p w14:paraId="002BF712">
            <w:pPr>
              <w:spacing w:before="20" w:after="20"/>
            </w:pPr>
            <w:r>
              <w:rPr>
                <w:rFonts w:ascii="Arial" w:hAnsi="Arial" w:eastAsia="微软雅黑"/>
                <w:b w:val="0"/>
                <w:sz w:val="18"/>
              </w:rPr>
              <w:t>能说出姓名、年龄、性别，区分开心/生气</w:t>
            </w:r>
          </w:p>
        </w:tc>
        <w:tc>
          <w:tcPr>
            <w:tcW w:w="2551" w:type="dxa"/>
          </w:tcPr>
          <w:p w14:paraId="79F74645">
            <w:pPr>
              <w:spacing w:before="20" w:after="20"/>
            </w:pPr>
            <w:r>
              <w:rPr>
                <w:rFonts w:ascii="Arial" w:hAnsi="Arial" w:eastAsia="微软雅黑"/>
                <w:b w:val="0"/>
                <w:sz w:val="18"/>
              </w:rPr>
              <w:t>拒绝说出任何个人信息，无法辨认镜中的自己</w:t>
            </w:r>
          </w:p>
        </w:tc>
      </w:tr>
      <w:tr w14:paraId="1F3E6E91">
        <w:trPr>
          <w:jc w:val="center"/>
        </w:trPr>
        <w:tc>
          <w:tcPr>
            <w:tcW w:w="1134" w:type="dxa"/>
            <w:shd w:val="clear" w:color="auto" w:fill="E8F0F8"/>
          </w:tcPr>
          <w:p w14:paraId="26BBDE7E">
            <w:pPr>
              <w:spacing w:before="20" w:after="20"/>
            </w:pPr>
            <w:r>
              <w:rPr>
                <w:rFonts w:ascii="Arial" w:hAnsi="Arial" w:eastAsia="微软雅黑"/>
                <w:b/>
                <w:sz w:val="18"/>
              </w:rPr>
              <w:t>社会适应</w:t>
            </w:r>
          </w:p>
        </w:tc>
        <w:tc>
          <w:tcPr>
            <w:tcW w:w="2835" w:type="dxa"/>
          </w:tcPr>
          <w:p w14:paraId="1A50D509">
            <w:pPr>
              <w:spacing w:before="20" w:after="20"/>
            </w:pPr>
            <w:r>
              <w:rPr>
                <w:rFonts w:ascii="Arial" w:hAnsi="Arial" w:eastAsia="微软雅黑"/>
                <w:b w:val="0"/>
                <w:sz w:val="18"/>
              </w:rPr>
              <w:t>主动遵守各项规则，能提醒同学遵守</w:t>
            </w:r>
          </w:p>
        </w:tc>
        <w:tc>
          <w:tcPr>
            <w:tcW w:w="2835" w:type="dxa"/>
          </w:tcPr>
          <w:p w14:paraId="3A38E44A">
            <w:pPr>
              <w:spacing w:before="20" w:after="20"/>
            </w:pPr>
            <w:r>
              <w:rPr>
                <w:rFonts w:ascii="Arial" w:hAnsi="Arial" w:eastAsia="微软雅黑"/>
                <w:b w:val="0"/>
                <w:sz w:val="18"/>
              </w:rPr>
              <w:t>在教师手势/眼神提醒下保持安静</w:t>
            </w:r>
          </w:p>
        </w:tc>
        <w:tc>
          <w:tcPr>
            <w:tcW w:w="2551" w:type="dxa"/>
          </w:tcPr>
          <w:p w14:paraId="0C2C9D7E">
            <w:pPr>
              <w:spacing w:before="20" w:after="20"/>
            </w:pPr>
            <w:r>
              <w:rPr>
                <w:rFonts w:ascii="Arial" w:hAnsi="Arial" w:eastAsia="微软雅黑"/>
                <w:b w:val="0"/>
                <w:sz w:val="18"/>
              </w:rPr>
              <w:t>持续逃离教室，拒绝参与任何集体活动</w:t>
            </w:r>
          </w:p>
        </w:tc>
      </w:tr>
      <w:tr w14:paraId="359F634B">
        <w:trPr>
          <w:jc w:val="center"/>
        </w:trPr>
        <w:tc>
          <w:tcPr>
            <w:tcW w:w="1134" w:type="dxa"/>
            <w:shd w:val="clear" w:color="auto" w:fill="E8F0F8"/>
          </w:tcPr>
          <w:p w14:paraId="147EC316">
            <w:pPr>
              <w:spacing w:before="20" w:after="20"/>
            </w:pPr>
            <w:r>
              <w:rPr>
                <w:rFonts w:ascii="Arial" w:hAnsi="Arial" w:eastAsia="微软雅黑"/>
                <w:b/>
                <w:sz w:val="18"/>
              </w:rPr>
              <w:t>情绪管理</w:t>
            </w:r>
          </w:p>
        </w:tc>
        <w:tc>
          <w:tcPr>
            <w:tcW w:w="2835" w:type="dxa"/>
          </w:tcPr>
          <w:p w14:paraId="7448C225">
            <w:pPr>
              <w:spacing w:before="20" w:after="20"/>
            </w:pPr>
            <w:r>
              <w:rPr>
                <w:rFonts w:ascii="Arial" w:hAnsi="Arial" w:eastAsia="微软雅黑"/>
                <w:b w:val="0"/>
                <w:sz w:val="18"/>
              </w:rPr>
              <w:t>能用词汇表达情绪，主动寻求情绪调节</w:t>
            </w:r>
          </w:p>
        </w:tc>
        <w:tc>
          <w:tcPr>
            <w:tcW w:w="2835" w:type="dxa"/>
          </w:tcPr>
          <w:p w14:paraId="6A68B8D3">
            <w:pPr>
              <w:spacing w:before="20" w:after="20"/>
            </w:pPr>
            <w:r>
              <w:rPr>
                <w:rFonts w:ascii="Arial" w:hAnsi="Arial" w:eastAsia="微软雅黑"/>
                <w:b w:val="0"/>
                <w:sz w:val="18"/>
              </w:rPr>
              <w:t>靠拥抱/安抚物才能平复剧烈情绪</w:t>
            </w:r>
          </w:p>
        </w:tc>
        <w:tc>
          <w:tcPr>
            <w:tcW w:w="2551" w:type="dxa"/>
          </w:tcPr>
          <w:p w14:paraId="0F3B5302">
            <w:pPr>
              <w:spacing w:before="20" w:after="20"/>
            </w:pPr>
            <w:r>
              <w:rPr>
                <w:rFonts w:ascii="Arial" w:hAnsi="Arial" w:eastAsia="微软雅黑"/>
                <w:b w:val="0"/>
                <w:sz w:val="18"/>
              </w:rPr>
              <w:t>每天情绪失控≥3次，或出现自伤/攻击行为</w:t>
            </w:r>
          </w:p>
        </w:tc>
      </w:tr>
      <w:tr w14:paraId="5B0ADE25">
        <w:trPr>
          <w:jc w:val="center"/>
        </w:trPr>
        <w:tc>
          <w:tcPr>
            <w:tcW w:w="1134" w:type="dxa"/>
            <w:shd w:val="clear" w:color="auto" w:fill="E8F0F8"/>
          </w:tcPr>
          <w:p w14:paraId="3FBE040B">
            <w:pPr>
              <w:spacing w:before="20" w:after="20"/>
            </w:pPr>
            <w:r>
              <w:rPr>
                <w:rFonts w:ascii="Arial" w:hAnsi="Arial" w:eastAsia="微软雅黑"/>
                <w:b/>
                <w:sz w:val="18"/>
              </w:rPr>
              <w:t>人际关系</w:t>
            </w:r>
          </w:p>
        </w:tc>
        <w:tc>
          <w:tcPr>
            <w:tcW w:w="2835" w:type="dxa"/>
          </w:tcPr>
          <w:p w14:paraId="09800CCE">
            <w:pPr>
              <w:spacing w:before="20" w:after="20"/>
            </w:pPr>
            <w:r>
              <w:rPr>
                <w:rFonts w:ascii="Arial" w:hAnsi="Arial" w:eastAsia="微软雅黑"/>
                <w:b w:val="0"/>
                <w:sz w:val="18"/>
              </w:rPr>
              <w:t>主动分享文具，组织或邀请同学游戏</w:t>
            </w:r>
          </w:p>
        </w:tc>
        <w:tc>
          <w:tcPr>
            <w:tcW w:w="2835" w:type="dxa"/>
          </w:tcPr>
          <w:p w14:paraId="0A3635D3">
            <w:pPr>
              <w:spacing w:before="20" w:after="20"/>
            </w:pPr>
            <w:r>
              <w:rPr>
                <w:rFonts w:ascii="Arial" w:hAnsi="Arial" w:eastAsia="微软雅黑"/>
                <w:b w:val="0"/>
                <w:sz w:val="18"/>
              </w:rPr>
              <w:t>需要引导才能加入游戏，偶尔独占玩具</w:t>
            </w:r>
          </w:p>
        </w:tc>
        <w:tc>
          <w:tcPr>
            <w:tcW w:w="2551" w:type="dxa"/>
          </w:tcPr>
          <w:p w14:paraId="403B142B">
            <w:pPr>
              <w:spacing w:before="20" w:after="20"/>
            </w:pPr>
            <w:r>
              <w:rPr>
                <w:rFonts w:ascii="Arial" w:hAnsi="Arial" w:eastAsia="微软雅黑"/>
                <w:b w:val="0"/>
                <w:sz w:val="18"/>
              </w:rPr>
              <w:t>持续抢夺/推搡，无社交回应，长期孤立</w:t>
            </w:r>
          </w:p>
        </w:tc>
      </w:tr>
      <w:tr w14:paraId="02100B5F">
        <w:trPr>
          <w:jc w:val="center"/>
        </w:trPr>
        <w:tc>
          <w:tcPr>
            <w:tcW w:w="1134" w:type="dxa"/>
            <w:shd w:val="clear" w:color="auto" w:fill="E8F0F8"/>
          </w:tcPr>
          <w:p w14:paraId="7CE39725">
            <w:pPr>
              <w:spacing w:before="20" w:after="20"/>
            </w:pPr>
            <w:r>
              <w:rPr>
                <w:rFonts w:ascii="Arial" w:hAnsi="Arial" w:eastAsia="微软雅黑"/>
                <w:b/>
                <w:sz w:val="18"/>
              </w:rPr>
              <w:t>学会学习</w:t>
            </w:r>
          </w:p>
        </w:tc>
        <w:tc>
          <w:tcPr>
            <w:tcW w:w="2835" w:type="dxa"/>
          </w:tcPr>
          <w:p w14:paraId="7D0D3D67">
            <w:pPr>
              <w:spacing w:before="20" w:after="20"/>
            </w:pPr>
            <w:r>
              <w:rPr>
                <w:rFonts w:ascii="Arial" w:hAnsi="Arial" w:eastAsia="微软雅黑"/>
                <w:b w:val="0"/>
                <w:sz w:val="18"/>
              </w:rPr>
              <w:t>保持专注12分钟，主动提问</w:t>
            </w:r>
            <w:r>
              <w:rPr>
                <w:rFonts w:ascii="Arial" w:hAnsi="Arial" w:eastAsia="微软雅黑"/>
                <w:b w:val="0"/>
                <w:sz w:val="18"/>
              </w:rPr>
              <w:br w:type="textWrapping"/>
            </w:r>
            <w:r>
              <w:rPr>
                <w:rFonts w:ascii="Arial" w:hAnsi="Arial" w:eastAsia="微软雅黑"/>
                <w:b w:val="0"/>
                <w:sz w:val="18"/>
              </w:rPr>
              <w:t>自主完成多步骤任务</w:t>
            </w:r>
          </w:p>
        </w:tc>
        <w:tc>
          <w:tcPr>
            <w:tcW w:w="2835" w:type="dxa"/>
          </w:tcPr>
          <w:p w14:paraId="3A03F0CB">
            <w:pPr>
              <w:spacing w:before="20" w:after="20"/>
            </w:pPr>
            <w:r>
              <w:rPr>
                <w:rFonts w:ascii="Arial" w:hAnsi="Arial" w:eastAsia="微软雅黑"/>
                <w:b w:val="0"/>
                <w:sz w:val="18"/>
              </w:rPr>
              <w:t>频繁分心，需单独指导</w:t>
            </w:r>
          </w:p>
        </w:tc>
        <w:tc>
          <w:tcPr>
            <w:tcW w:w="2551" w:type="dxa"/>
          </w:tcPr>
          <w:p w14:paraId="319C26F6">
            <w:pPr>
              <w:spacing w:before="20" w:after="20"/>
            </w:pPr>
            <w:r>
              <w:rPr>
                <w:rFonts w:ascii="Arial" w:hAnsi="Arial" w:eastAsia="微软雅黑"/>
                <w:b w:val="0"/>
                <w:sz w:val="18"/>
              </w:rPr>
              <w:t>拒绝触碰学习材料，持续干扰课堂秩序</w:t>
            </w:r>
          </w:p>
        </w:tc>
      </w:tr>
      <w:tr w14:paraId="0D6EB444">
        <w:trPr>
          <w:jc w:val="center"/>
        </w:trPr>
        <w:tc>
          <w:tcPr>
            <w:tcW w:w="1134" w:type="dxa"/>
            <w:shd w:val="clear" w:color="auto" w:fill="E8F0F8"/>
          </w:tcPr>
          <w:p w14:paraId="4308F54E">
            <w:pPr>
              <w:spacing w:before="20" w:after="20"/>
            </w:pPr>
            <w:r>
              <w:rPr>
                <w:rFonts w:ascii="Arial" w:hAnsi="Arial" w:eastAsia="微软雅黑"/>
                <w:b/>
                <w:sz w:val="18"/>
              </w:rPr>
              <w:t>生涯萌芽</w:t>
            </w:r>
          </w:p>
        </w:tc>
        <w:tc>
          <w:tcPr>
            <w:tcW w:w="2835" w:type="dxa"/>
          </w:tcPr>
          <w:p w14:paraId="01ABF6E8">
            <w:pPr>
              <w:spacing w:before="20" w:after="20"/>
            </w:pPr>
            <w:r>
              <w:rPr>
                <w:rFonts w:ascii="Arial" w:hAnsi="Arial" w:eastAsia="微软雅黑"/>
                <w:b w:val="0"/>
                <w:sz w:val="18"/>
              </w:rPr>
              <w:t>通过角色扮演表达职业兴趣</w:t>
            </w:r>
          </w:p>
        </w:tc>
        <w:tc>
          <w:tcPr>
            <w:tcW w:w="2835" w:type="dxa"/>
          </w:tcPr>
          <w:p w14:paraId="1A394BA1">
            <w:pPr>
              <w:spacing w:before="20" w:after="20"/>
            </w:pPr>
            <w:r>
              <w:rPr>
                <w:rFonts w:ascii="Arial" w:hAnsi="Arial" w:eastAsia="微软雅黑"/>
                <w:b w:val="0"/>
                <w:sz w:val="18"/>
              </w:rPr>
              <w:t>能说出2种常见职业名称</w:t>
            </w:r>
          </w:p>
        </w:tc>
        <w:tc>
          <w:tcPr>
            <w:tcW w:w="2551" w:type="dxa"/>
          </w:tcPr>
          <w:p w14:paraId="029D7F4E">
            <w:pPr>
              <w:spacing w:before="20" w:after="20"/>
            </w:pPr>
            <w:r>
              <w:rPr>
                <w:rFonts w:ascii="Arial" w:hAnsi="Arial" w:eastAsia="微软雅黑"/>
                <w:b w:val="0"/>
                <w:sz w:val="18"/>
              </w:rPr>
              <w:t>对职业无任何认知反应</w:t>
            </w:r>
          </w:p>
        </w:tc>
      </w:tr>
    </w:tbl>
    <w:p w14:paraId="79F9085D"/>
    <w:p w14:paraId="4BA8B84F">
      <w:pPr>
        <w:spacing w:before="0" w:after="120"/>
      </w:pPr>
      <w:r>
        <w:rPr>
          <w:rFonts w:ascii="Arial" w:hAnsi="Arial" w:eastAsia="微软雅黑"/>
          <w:b/>
          <w:i w:val="0"/>
          <w:sz w:val="22"/>
        </w:rPr>
        <w:t>中学段（3-4年级）六维评估速查：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800"/>
        <w:gridCol w:w="2800"/>
        <w:gridCol w:w="2520"/>
      </w:tblGrid>
      <w:tr w14:paraId="3F0BF616">
        <w:trPr>
          <w:jc w:val="center"/>
        </w:trPr>
        <w:tc>
          <w:tcPr>
            <w:tcW w:w="1134" w:type="dxa"/>
            <w:shd w:val="clear" w:color="auto" w:fill="2E5984"/>
          </w:tcPr>
          <w:p w14:paraId="12E525B9">
            <w:pPr>
              <w:spacing w:before="20" w:after="20"/>
            </w:pPr>
            <w:r>
              <w:rPr>
                <w:rFonts w:ascii="Arial" w:hAnsi="Arial" w:eastAsia="微软雅黑"/>
                <w:b/>
                <w:color w:val="FFFFFF"/>
                <w:sz w:val="18"/>
              </w:rPr>
              <w:t>维度</w:t>
            </w:r>
          </w:p>
        </w:tc>
        <w:tc>
          <w:tcPr>
            <w:tcW w:w="2835" w:type="dxa"/>
            <w:shd w:val="clear" w:color="auto" w:fill="2E5984"/>
          </w:tcPr>
          <w:p w14:paraId="16A3C416">
            <w:pPr>
              <w:spacing w:before="20" w:after="20"/>
            </w:pPr>
            <w:r>
              <w:rPr>
                <w:rFonts w:ascii="Arial" w:hAnsi="Arial" w:eastAsia="微软雅黑"/>
                <w:b/>
                <w:color w:val="FFFFFF"/>
                <w:sz w:val="18"/>
              </w:rPr>
              <w:t>A（优秀）</w:t>
            </w:r>
          </w:p>
        </w:tc>
        <w:tc>
          <w:tcPr>
            <w:tcW w:w="2835" w:type="dxa"/>
            <w:shd w:val="clear" w:color="auto" w:fill="2E5984"/>
          </w:tcPr>
          <w:p w14:paraId="11EAA8D3">
            <w:pPr>
              <w:spacing w:before="20" w:after="20"/>
            </w:pPr>
            <w:r>
              <w:rPr>
                <w:rFonts w:ascii="Arial" w:hAnsi="Arial" w:eastAsia="微软雅黑"/>
                <w:b/>
                <w:color w:val="FFFFFF"/>
                <w:sz w:val="18"/>
              </w:rPr>
              <w:t>C（达标）</w:t>
            </w:r>
          </w:p>
        </w:tc>
        <w:tc>
          <w:tcPr>
            <w:tcW w:w="2551" w:type="dxa"/>
            <w:shd w:val="clear" w:color="auto" w:fill="2E5984"/>
          </w:tcPr>
          <w:p w14:paraId="2B2E78CD">
            <w:pPr>
              <w:spacing w:before="20" w:after="20"/>
            </w:pPr>
            <w:r>
              <w:rPr>
                <w:rFonts w:ascii="Arial" w:hAnsi="Arial" w:eastAsia="微软雅黑"/>
                <w:b/>
                <w:color w:val="FFFFFF"/>
                <w:sz w:val="18"/>
              </w:rPr>
              <w:t>E（需关注）</w:t>
            </w:r>
          </w:p>
        </w:tc>
      </w:tr>
      <w:tr w14:paraId="4164BBB8">
        <w:trPr>
          <w:jc w:val="center"/>
        </w:trPr>
        <w:tc>
          <w:tcPr>
            <w:tcW w:w="1134" w:type="dxa"/>
            <w:shd w:val="clear" w:color="auto" w:fill="E8F0F8"/>
          </w:tcPr>
          <w:p w14:paraId="226686BF">
            <w:pPr>
              <w:spacing w:before="20" w:after="20"/>
            </w:pPr>
            <w:r>
              <w:rPr>
                <w:rFonts w:ascii="Arial" w:hAnsi="Arial" w:eastAsia="微软雅黑"/>
                <w:b/>
                <w:sz w:val="18"/>
              </w:rPr>
              <w:t>自我意识</w:t>
            </w:r>
          </w:p>
        </w:tc>
        <w:tc>
          <w:tcPr>
            <w:tcW w:w="2835" w:type="dxa"/>
          </w:tcPr>
          <w:p w14:paraId="1003A947">
            <w:pPr>
              <w:spacing w:before="20" w:after="20"/>
            </w:pPr>
            <w:r>
              <w:rPr>
                <w:rFonts w:ascii="Arial" w:hAnsi="Arial" w:eastAsia="微软雅黑"/>
                <w:b w:val="0"/>
                <w:sz w:val="18"/>
              </w:rPr>
              <w:t>能列举3项以上特征并结合事例，主动维护隐私</w:t>
            </w:r>
          </w:p>
        </w:tc>
        <w:tc>
          <w:tcPr>
            <w:tcW w:w="2835" w:type="dxa"/>
          </w:tcPr>
          <w:p w14:paraId="6B8F60BA">
            <w:pPr>
              <w:spacing w:before="20" w:after="20"/>
            </w:pPr>
            <w:r>
              <w:rPr>
                <w:rFonts w:ascii="Arial" w:hAnsi="Arial" w:eastAsia="微软雅黑"/>
                <w:b w:val="0"/>
                <w:sz w:val="18"/>
              </w:rPr>
              <w:t>能说出1项自身特征，表达对考试感受</w:t>
            </w:r>
          </w:p>
        </w:tc>
        <w:tc>
          <w:tcPr>
            <w:tcW w:w="2551" w:type="dxa"/>
          </w:tcPr>
          <w:p w14:paraId="5A774FD3">
            <w:pPr>
              <w:spacing w:before="20" w:after="20"/>
            </w:pPr>
            <w:r>
              <w:rPr>
                <w:rFonts w:ascii="Arial" w:hAnsi="Arial" w:eastAsia="微软雅黑"/>
                <w:b w:val="0"/>
                <w:sz w:val="18"/>
              </w:rPr>
              <w:t>拒绝谈论自身，无隐私认知</w:t>
            </w:r>
          </w:p>
        </w:tc>
      </w:tr>
      <w:tr w14:paraId="7ABA9BC9">
        <w:trPr>
          <w:jc w:val="center"/>
        </w:trPr>
        <w:tc>
          <w:tcPr>
            <w:tcW w:w="1134" w:type="dxa"/>
            <w:shd w:val="clear" w:color="auto" w:fill="E8F0F8"/>
          </w:tcPr>
          <w:p w14:paraId="4426A2F6">
            <w:pPr>
              <w:spacing w:before="20" w:after="20"/>
            </w:pPr>
            <w:r>
              <w:rPr>
                <w:rFonts w:ascii="Arial" w:hAnsi="Arial" w:eastAsia="微软雅黑"/>
                <w:b/>
                <w:sz w:val="18"/>
              </w:rPr>
              <w:t>社会适应</w:t>
            </w:r>
          </w:p>
        </w:tc>
        <w:tc>
          <w:tcPr>
            <w:tcW w:w="2835" w:type="dxa"/>
          </w:tcPr>
          <w:p w14:paraId="731C3CCF">
            <w:pPr>
              <w:spacing w:before="20" w:after="20"/>
            </w:pPr>
            <w:r>
              <w:rPr>
                <w:rFonts w:ascii="Arial" w:hAnsi="Arial" w:eastAsia="微软雅黑"/>
                <w:b w:val="0"/>
                <w:sz w:val="18"/>
              </w:rPr>
              <w:t>主动维护班级公约，提出改进建议</w:t>
            </w:r>
            <w:r>
              <w:rPr>
                <w:rFonts w:ascii="Arial" w:hAnsi="Arial" w:eastAsia="微软雅黑"/>
                <w:b w:val="0"/>
                <w:sz w:val="18"/>
              </w:rPr>
              <w:br w:type="textWrapping"/>
            </w:r>
            <w:r>
              <w:rPr>
                <w:rFonts w:ascii="Arial" w:hAnsi="Arial" w:eastAsia="微软雅黑"/>
                <w:b w:val="0"/>
                <w:sz w:val="18"/>
              </w:rPr>
              <w:t>在小组中担任协调者</w:t>
            </w:r>
          </w:p>
        </w:tc>
        <w:tc>
          <w:tcPr>
            <w:tcW w:w="2835" w:type="dxa"/>
          </w:tcPr>
          <w:p w14:paraId="1380D05A">
            <w:pPr>
              <w:spacing w:before="20" w:after="20"/>
            </w:pPr>
            <w:r>
              <w:rPr>
                <w:rFonts w:ascii="Arial" w:hAnsi="Arial" w:eastAsia="微软雅黑"/>
                <w:b w:val="0"/>
                <w:sz w:val="18"/>
              </w:rPr>
              <w:t>在提醒下遵守公约，完成分配任务</w:t>
            </w:r>
          </w:p>
        </w:tc>
        <w:tc>
          <w:tcPr>
            <w:tcW w:w="2551" w:type="dxa"/>
          </w:tcPr>
          <w:p w14:paraId="0F900811">
            <w:pPr>
              <w:spacing w:before="20" w:after="20"/>
            </w:pPr>
            <w:r>
              <w:rPr>
                <w:rFonts w:ascii="Arial" w:hAnsi="Arial" w:eastAsia="微软雅黑"/>
                <w:b w:val="0"/>
                <w:sz w:val="18"/>
              </w:rPr>
              <w:t>故意破坏公约，产生逃避或攻击行为</w:t>
            </w:r>
          </w:p>
        </w:tc>
      </w:tr>
      <w:tr w14:paraId="3A749AC3">
        <w:trPr>
          <w:jc w:val="center"/>
        </w:trPr>
        <w:tc>
          <w:tcPr>
            <w:tcW w:w="1134" w:type="dxa"/>
            <w:shd w:val="clear" w:color="auto" w:fill="E8F0F8"/>
          </w:tcPr>
          <w:p w14:paraId="3322EB10">
            <w:pPr>
              <w:spacing w:before="20" w:after="20"/>
            </w:pPr>
            <w:r>
              <w:rPr>
                <w:rFonts w:ascii="Arial" w:hAnsi="Arial" w:eastAsia="微软雅黑"/>
                <w:b/>
                <w:sz w:val="18"/>
              </w:rPr>
              <w:t>情绪管理</w:t>
            </w:r>
          </w:p>
        </w:tc>
        <w:tc>
          <w:tcPr>
            <w:tcW w:w="2835" w:type="dxa"/>
          </w:tcPr>
          <w:p w14:paraId="5472C897">
            <w:pPr>
              <w:spacing w:before="20" w:after="20"/>
            </w:pPr>
            <w:r>
              <w:rPr>
                <w:rFonts w:ascii="Arial" w:hAnsi="Arial" w:eastAsia="微软雅黑"/>
                <w:b w:val="0"/>
                <w:sz w:val="18"/>
              </w:rPr>
              <w:t>准确识别多种复杂情绪</w:t>
            </w:r>
            <w:r>
              <w:rPr>
                <w:rFonts w:ascii="Arial" w:hAnsi="Arial" w:eastAsia="微软雅黑"/>
                <w:b w:val="0"/>
                <w:sz w:val="18"/>
              </w:rPr>
              <w:br w:type="textWrapping"/>
            </w:r>
            <w:r>
              <w:rPr>
                <w:rFonts w:ascii="Arial" w:hAnsi="Arial" w:eastAsia="微软雅黑"/>
                <w:b w:val="0"/>
                <w:sz w:val="18"/>
              </w:rPr>
              <w:t>主动运用多种策略调节</w:t>
            </w:r>
          </w:p>
        </w:tc>
        <w:tc>
          <w:tcPr>
            <w:tcW w:w="2835" w:type="dxa"/>
          </w:tcPr>
          <w:p w14:paraId="5754B8FA">
            <w:pPr>
              <w:spacing w:before="20" w:after="20"/>
            </w:pPr>
            <w:r>
              <w:rPr>
                <w:rFonts w:ascii="Arial" w:hAnsi="Arial" w:eastAsia="微软雅黑"/>
                <w:b w:val="0"/>
                <w:sz w:val="18"/>
              </w:rPr>
              <w:t>能识别基本复杂情绪，偶尔使用调节策略</w:t>
            </w:r>
          </w:p>
        </w:tc>
        <w:tc>
          <w:tcPr>
            <w:tcW w:w="2551" w:type="dxa"/>
          </w:tcPr>
          <w:p w14:paraId="22AFD8A4">
            <w:pPr>
              <w:spacing w:before="20" w:after="20"/>
            </w:pPr>
            <w:r>
              <w:rPr>
                <w:rFonts w:ascii="Arial" w:hAnsi="Arial" w:eastAsia="微软雅黑"/>
                <w:b w:val="0"/>
                <w:sz w:val="18"/>
              </w:rPr>
              <w:t>情绪调节差，极端反应频发</w:t>
            </w:r>
          </w:p>
        </w:tc>
      </w:tr>
      <w:tr w14:paraId="34D27EF4">
        <w:trPr>
          <w:jc w:val="center"/>
        </w:trPr>
        <w:tc>
          <w:tcPr>
            <w:tcW w:w="1134" w:type="dxa"/>
            <w:shd w:val="clear" w:color="auto" w:fill="E8F0F8"/>
          </w:tcPr>
          <w:p w14:paraId="37A48BD3">
            <w:pPr>
              <w:spacing w:before="20" w:after="20"/>
            </w:pPr>
            <w:r>
              <w:rPr>
                <w:rFonts w:ascii="Arial" w:hAnsi="Arial" w:eastAsia="微软雅黑"/>
                <w:b/>
                <w:sz w:val="18"/>
              </w:rPr>
              <w:t>人际关系</w:t>
            </w:r>
          </w:p>
        </w:tc>
        <w:tc>
          <w:tcPr>
            <w:tcW w:w="2835" w:type="dxa"/>
          </w:tcPr>
          <w:p w14:paraId="55F0B20E">
            <w:pPr>
              <w:spacing w:before="20" w:after="20"/>
            </w:pPr>
            <w:r>
              <w:rPr>
                <w:rFonts w:ascii="Arial" w:hAnsi="Arial" w:eastAsia="微软雅黑"/>
                <w:b w:val="0"/>
                <w:sz w:val="18"/>
              </w:rPr>
              <w:t>主动结交不同类型朋友，友谊维持良好</w:t>
            </w:r>
            <w:r>
              <w:rPr>
                <w:rFonts w:ascii="Arial" w:hAnsi="Arial" w:eastAsia="微软雅黑"/>
                <w:b w:val="0"/>
                <w:sz w:val="18"/>
              </w:rPr>
              <w:br w:type="textWrapping"/>
            </w:r>
            <w:r>
              <w:rPr>
                <w:rFonts w:ascii="Arial" w:hAnsi="Arial" w:eastAsia="微软雅黑"/>
                <w:b w:val="0"/>
                <w:sz w:val="18"/>
              </w:rPr>
              <w:t>独立协商解决矛盾</w:t>
            </w:r>
          </w:p>
        </w:tc>
        <w:tc>
          <w:tcPr>
            <w:tcW w:w="2835" w:type="dxa"/>
          </w:tcPr>
          <w:p w14:paraId="6147EB20">
            <w:pPr>
              <w:spacing w:before="20" w:after="20"/>
            </w:pPr>
            <w:r>
              <w:rPr>
                <w:rFonts w:ascii="Arial" w:hAnsi="Arial" w:eastAsia="微软雅黑"/>
                <w:b w:val="0"/>
                <w:sz w:val="18"/>
              </w:rPr>
              <w:t>在他人鼓励下结交，偶尔换位思考</w:t>
            </w:r>
          </w:p>
        </w:tc>
        <w:tc>
          <w:tcPr>
            <w:tcW w:w="2551" w:type="dxa"/>
          </w:tcPr>
          <w:p w14:paraId="6672A4B6">
            <w:pPr>
              <w:spacing w:before="20" w:after="20"/>
            </w:pPr>
            <w:r>
              <w:rPr>
                <w:rFonts w:ascii="Arial" w:hAnsi="Arial" w:eastAsia="微软雅黑"/>
                <w:b w:val="0"/>
                <w:sz w:val="18"/>
              </w:rPr>
              <w:t>攻击性行为，被同学排斥</w:t>
            </w:r>
          </w:p>
        </w:tc>
      </w:tr>
      <w:tr w14:paraId="59A27D8F">
        <w:trPr>
          <w:jc w:val="center"/>
        </w:trPr>
        <w:tc>
          <w:tcPr>
            <w:tcW w:w="1134" w:type="dxa"/>
            <w:shd w:val="clear" w:color="auto" w:fill="E8F0F8"/>
          </w:tcPr>
          <w:p w14:paraId="7C0DB47D">
            <w:pPr>
              <w:spacing w:before="20" w:after="20"/>
            </w:pPr>
            <w:r>
              <w:rPr>
                <w:rFonts w:ascii="Arial" w:hAnsi="Arial" w:eastAsia="微软雅黑"/>
                <w:b/>
                <w:sz w:val="18"/>
              </w:rPr>
              <w:t>学会学习</w:t>
            </w:r>
          </w:p>
        </w:tc>
        <w:tc>
          <w:tcPr>
            <w:tcW w:w="2835" w:type="dxa"/>
          </w:tcPr>
          <w:p w14:paraId="1CCFE6E5">
            <w:pPr>
              <w:spacing w:before="20" w:after="20"/>
            </w:pPr>
            <w:r>
              <w:rPr>
                <w:rFonts w:ascii="Arial" w:hAnsi="Arial" w:eastAsia="微软雅黑"/>
                <w:b w:val="0"/>
                <w:sz w:val="18"/>
              </w:rPr>
              <w:t>制定合理计划并严格执行</w:t>
            </w:r>
            <w:r>
              <w:rPr>
                <w:rFonts w:ascii="Arial" w:hAnsi="Arial" w:eastAsia="微软雅黑"/>
                <w:b w:val="0"/>
                <w:sz w:val="18"/>
              </w:rPr>
              <w:br w:type="textWrapping"/>
            </w:r>
            <w:r>
              <w:rPr>
                <w:rFonts w:ascii="Arial" w:hAnsi="Arial" w:eastAsia="微软雅黑"/>
                <w:b w:val="0"/>
                <w:sz w:val="18"/>
              </w:rPr>
              <w:t>熟练运用多种学习策略</w:t>
            </w:r>
          </w:p>
        </w:tc>
        <w:tc>
          <w:tcPr>
            <w:tcW w:w="2835" w:type="dxa"/>
          </w:tcPr>
          <w:p w14:paraId="709AD3F6">
            <w:pPr>
              <w:spacing w:before="20" w:after="20"/>
            </w:pPr>
            <w:r>
              <w:rPr>
                <w:rFonts w:ascii="Arial" w:hAnsi="Arial" w:eastAsia="微软雅黑"/>
                <w:b w:val="0"/>
                <w:sz w:val="18"/>
              </w:rPr>
              <w:t>在帮助下制定计划，偶尔使用策略</w:t>
            </w:r>
          </w:p>
        </w:tc>
        <w:tc>
          <w:tcPr>
            <w:tcW w:w="2551" w:type="dxa"/>
          </w:tcPr>
          <w:p w14:paraId="5EFE76FB">
            <w:pPr>
              <w:spacing w:before="20" w:after="20"/>
            </w:pPr>
            <w:r>
              <w:rPr>
                <w:rFonts w:ascii="Arial" w:hAnsi="Arial" w:eastAsia="微软雅黑"/>
                <w:b w:val="0"/>
                <w:sz w:val="18"/>
              </w:rPr>
              <w:t>抗拒计划和策略，态度消极</w:t>
            </w:r>
          </w:p>
        </w:tc>
      </w:tr>
      <w:tr w14:paraId="5D11852B">
        <w:trPr>
          <w:jc w:val="center"/>
        </w:trPr>
        <w:tc>
          <w:tcPr>
            <w:tcW w:w="1134" w:type="dxa"/>
            <w:shd w:val="clear" w:color="auto" w:fill="E8F0F8"/>
          </w:tcPr>
          <w:p w14:paraId="151F83B1">
            <w:pPr>
              <w:spacing w:before="20" w:after="20"/>
            </w:pPr>
            <w:r>
              <w:rPr>
                <w:rFonts w:ascii="Arial" w:hAnsi="Arial" w:eastAsia="微软雅黑"/>
                <w:b/>
                <w:sz w:val="18"/>
              </w:rPr>
              <w:t>生涯启蒙</w:t>
            </w:r>
          </w:p>
        </w:tc>
        <w:tc>
          <w:tcPr>
            <w:tcW w:w="2835" w:type="dxa"/>
          </w:tcPr>
          <w:p w14:paraId="00A5B68D">
            <w:pPr>
              <w:spacing w:before="20" w:after="20"/>
            </w:pPr>
            <w:r>
              <w:rPr>
                <w:rFonts w:ascii="Arial" w:hAnsi="Arial" w:eastAsia="微软雅黑"/>
                <w:b w:val="0"/>
                <w:sz w:val="18"/>
              </w:rPr>
              <w:t>深入了解多种职业与学科关系</w:t>
            </w:r>
            <w:r>
              <w:rPr>
                <w:rFonts w:ascii="Arial" w:hAnsi="Arial" w:eastAsia="微软雅黑"/>
                <w:b w:val="0"/>
                <w:sz w:val="18"/>
              </w:rPr>
              <w:br w:type="textWrapping"/>
            </w:r>
            <w:r>
              <w:rPr>
                <w:rFonts w:ascii="Arial" w:hAnsi="Arial" w:eastAsia="微软雅黑"/>
                <w:b w:val="0"/>
                <w:sz w:val="18"/>
              </w:rPr>
              <w:t>积极参与社会实践</w:t>
            </w:r>
          </w:p>
        </w:tc>
        <w:tc>
          <w:tcPr>
            <w:tcW w:w="2835" w:type="dxa"/>
          </w:tcPr>
          <w:p w14:paraId="4E128EA0">
            <w:pPr>
              <w:spacing w:before="20" w:after="20"/>
            </w:pPr>
            <w:r>
              <w:rPr>
                <w:rFonts w:ascii="Arial" w:hAnsi="Arial" w:eastAsia="微软雅黑"/>
                <w:b w:val="0"/>
                <w:sz w:val="18"/>
              </w:rPr>
              <w:t>知晓常见职业与学科简单联系</w:t>
            </w:r>
          </w:p>
        </w:tc>
        <w:tc>
          <w:tcPr>
            <w:tcW w:w="2551" w:type="dxa"/>
          </w:tcPr>
          <w:p w14:paraId="5AF87A9C">
            <w:pPr>
              <w:spacing w:before="20" w:after="20"/>
            </w:pPr>
            <w:r>
              <w:rPr>
                <w:rFonts w:ascii="Arial" w:hAnsi="Arial" w:eastAsia="微软雅黑"/>
                <w:b w:val="0"/>
                <w:sz w:val="18"/>
              </w:rPr>
              <w:t>对生涯规划无兴趣</w:t>
            </w:r>
          </w:p>
        </w:tc>
      </w:tr>
    </w:tbl>
    <w:p w14:paraId="79E44921"/>
    <w:p w14:paraId="72ED7B2A">
      <w:pPr>
        <w:spacing w:before="0" w:after="120"/>
      </w:pPr>
      <w:r>
        <w:rPr>
          <w:rFonts w:ascii="Arial" w:hAnsi="Arial" w:eastAsia="微软雅黑"/>
          <w:b/>
          <w:i w:val="0"/>
          <w:sz w:val="22"/>
        </w:rPr>
        <w:t>高学段（5-6年级）六维评估速查：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2"/>
        <w:gridCol w:w="2800"/>
        <w:gridCol w:w="2800"/>
        <w:gridCol w:w="2520"/>
      </w:tblGrid>
      <w:tr w14:paraId="605682C9">
        <w:trPr>
          <w:jc w:val="center"/>
        </w:trPr>
        <w:tc>
          <w:tcPr>
            <w:tcW w:w="1134" w:type="dxa"/>
            <w:shd w:val="clear" w:color="auto" w:fill="2E5984"/>
          </w:tcPr>
          <w:p w14:paraId="34972E79">
            <w:pPr>
              <w:spacing w:before="20" w:after="20"/>
            </w:pPr>
            <w:r>
              <w:rPr>
                <w:rFonts w:ascii="Arial" w:hAnsi="Arial" w:eastAsia="微软雅黑"/>
                <w:b/>
                <w:color w:val="FFFFFF"/>
                <w:sz w:val="18"/>
              </w:rPr>
              <w:t>维度</w:t>
            </w:r>
          </w:p>
        </w:tc>
        <w:tc>
          <w:tcPr>
            <w:tcW w:w="2835" w:type="dxa"/>
            <w:shd w:val="clear" w:color="auto" w:fill="2E5984"/>
          </w:tcPr>
          <w:p w14:paraId="2EBE6CC0">
            <w:pPr>
              <w:spacing w:before="20" w:after="20"/>
            </w:pPr>
            <w:r>
              <w:rPr>
                <w:rFonts w:ascii="Arial" w:hAnsi="Arial" w:eastAsia="微软雅黑"/>
                <w:b/>
                <w:color w:val="FFFFFF"/>
                <w:sz w:val="18"/>
              </w:rPr>
              <w:t>A（优秀）</w:t>
            </w:r>
          </w:p>
        </w:tc>
        <w:tc>
          <w:tcPr>
            <w:tcW w:w="2835" w:type="dxa"/>
            <w:shd w:val="clear" w:color="auto" w:fill="2E5984"/>
          </w:tcPr>
          <w:p w14:paraId="4B5745DB">
            <w:pPr>
              <w:spacing w:before="20" w:after="20"/>
            </w:pPr>
            <w:r>
              <w:rPr>
                <w:rFonts w:ascii="Arial" w:hAnsi="Arial" w:eastAsia="微软雅黑"/>
                <w:b/>
                <w:color w:val="FFFFFF"/>
                <w:sz w:val="18"/>
              </w:rPr>
              <w:t>C（达标）</w:t>
            </w:r>
          </w:p>
        </w:tc>
        <w:tc>
          <w:tcPr>
            <w:tcW w:w="2551" w:type="dxa"/>
            <w:shd w:val="clear" w:color="auto" w:fill="2E5984"/>
          </w:tcPr>
          <w:p w14:paraId="363E40F5">
            <w:pPr>
              <w:spacing w:before="20" w:after="20"/>
            </w:pPr>
            <w:r>
              <w:rPr>
                <w:rFonts w:ascii="Arial" w:hAnsi="Arial" w:eastAsia="微软雅黑"/>
                <w:b/>
                <w:color w:val="FFFFFF"/>
                <w:sz w:val="18"/>
              </w:rPr>
              <w:t>E（需关注）</w:t>
            </w:r>
          </w:p>
        </w:tc>
      </w:tr>
      <w:tr w14:paraId="756E88D0">
        <w:trPr>
          <w:jc w:val="center"/>
        </w:trPr>
        <w:tc>
          <w:tcPr>
            <w:tcW w:w="1134" w:type="dxa"/>
            <w:shd w:val="clear" w:color="auto" w:fill="E8F0F8"/>
          </w:tcPr>
          <w:p w14:paraId="2C0AF044">
            <w:pPr>
              <w:spacing w:before="20" w:after="20"/>
            </w:pPr>
            <w:r>
              <w:rPr>
                <w:rFonts w:ascii="Arial" w:hAnsi="Arial" w:eastAsia="微软雅黑"/>
                <w:b/>
                <w:sz w:val="18"/>
              </w:rPr>
              <w:t>自我意识</w:t>
            </w:r>
          </w:p>
        </w:tc>
        <w:tc>
          <w:tcPr>
            <w:tcW w:w="2835" w:type="dxa"/>
          </w:tcPr>
          <w:p w14:paraId="24F61067">
            <w:pPr>
              <w:spacing w:before="20" w:after="20"/>
            </w:pPr>
            <w:r>
              <w:rPr>
                <w:rFonts w:ascii="Arial" w:hAnsi="Arial" w:eastAsia="微软雅黑"/>
                <w:b w:val="0"/>
                <w:sz w:val="18"/>
              </w:rPr>
              <w:t>客观描述性格特点和能力边界</w:t>
            </w:r>
            <w:r>
              <w:rPr>
                <w:rFonts w:ascii="Arial" w:hAnsi="Arial" w:eastAsia="微软雅黑"/>
                <w:b w:val="0"/>
                <w:sz w:val="18"/>
              </w:rPr>
              <w:br w:type="textWrapping"/>
            </w:r>
            <w:r>
              <w:rPr>
                <w:rFonts w:ascii="Arial" w:hAnsi="Arial" w:eastAsia="微软雅黑"/>
                <w:b w:val="0"/>
                <w:sz w:val="18"/>
              </w:rPr>
              <w:t>经常分析行为原因，理性对待评价</w:t>
            </w:r>
          </w:p>
        </w:tc>
        <w:tc>
          <w:tcPr>
            <w:tcW w:w="2835" w:type="dxa"/>
          </w:tcPr>
          <w:p w14:paraId="35089DF9">
            <w:pPr>
              <w:spacing w:before="20" w:after="20"/>
            </w:pPr>
            <w:r>
              <w:rPr>
                <w:rFonts w:ascii="Arial" w:hAnsi="Arial" w:eastAsia="微软雅黑"/>
                <w:b w:val="0"/>
                <w:sz w:val="18"/>
              </w:rPr>
              <w:t>自我描述依赖外部标签</w:t>
            </w:r>
            <w:r>
              <w:rPr>
                <w:rFonts w:ascii="Arial" w:hAnsi="Arial" w:eastAsia="微软雅黑"/>
                <w:b w:val="0"/>
                <w:sz w:val="18"/>
              </w:rPr>
              <w:br w:type="textWrapping"/>
            </w:r>
            <w:r>
              <w:rPr>
                <w:rFonts w:ascii="Arial" w:hAnsi="Arial" w:eastAsia="微软雅黑"/>
                <w:b w:val="0"/>
                <w:sz w:val="18"/>
              </w:rPr>
              <w:t>偶尔思考行为原因</w:t>
            </w:r>
          </w:p>
        </w:tc>
        <w:tc>
          <w:tcPr>
            <w:tcW w:w="2551" w:type="dxa"/>
          </w:tcPr>
          <w:p w14:paraId="0B416BC0">
            <w:pPr>
              <w:spacing w:before="20" w:after="20"/>
            </w:pPr>
            <w:r>
              <w:rPr>
                <w:rFonts w:ascii="Arial" w:hAnsi="Arial" w:eastAsia="微软雅黑"/>
                <w:b w:val="0"/>
                <w:sz w:val="18"/>
              </w:rPr>
              <w:t>自我认知严重偏差</w:t>
            </w:r>
            <w:r>
              <w:rPr>
                <w:rFonts w:ascii="Arial" w:hAnsi="Arial" w:eastAsia="微软雅黑"/>
                <w:b w:val="0"/>
                <w:sz w:val="18"/>
              </w:rPr>
              <w:br w:type="textWrapping"/>
            </w:r>
            <w:r>
              <w:rPr>
                <w:rFonts w:ascii="Arial" w:hAnsi="Arial" w:eastAsia="微软雅黑"/>
                <w:b w:val="0"/>
                <w:sz w:val="18"/>
              </w:rPr>
              <w:t>无法理解行为关联性</w:t>
            </w:r>
          </w:p>
        </w:tc>
      </w:tr>
      <w:tr w14:paraId="42045E02">
        <w:trPr>
          <w:jc w:val="center"/>
        </w:trPr>
        <w:tc>
          <w:tcPr>
            <w:tcW w:w="1134" w:type="dxa"/>
            <w:shd w:val="clear" w:color="auto" w:fill="E8F0F8"/>
          </w:tcPr>
          <w:p w14:paraId="353E2D96">
            <w:pPr>
              <w:spacing w:before="20" w:after="20"/>
            </w:pPr>
            <w:r>
              <w:rPr>
                <w:rFonts w:ascii="Arial" w:hAnsi="Arial" w:eastAsia="微软雅黑"/>
                <w:b/>
                <w:sz w:val="18"/>
              </w:rPr>
              <w:t>社会适应</w:t>
            </w:r>
          </w:p>
        </w:tc>
        <w:tc>
          <w:tcPr>
            <w:tcW w:w="2835" w:type="dxa"/>
          </w:tcPr>
          <w:p w14:paraId="423CB675">
            <w:pPr>
              <w:spacing w:before="20" w:after="20"/>
            </w:pPr>
            <w:r>
              <w:rPr>
                <w:rFonts w:ascii="Arial" w:hAnsi="Arial" w:eastAsia="微软雅黑"/>
                <w:b w:val="0"/>
                <w:sz w:val="18"/>
              </w:rPr>
              <w:t>主动适应不同教师风格</w:t>
            </w:r>
            <w:r>
              <w:rPr>
                <w:rFonts w:ascii="Arial" w:hAnsi="Arial" w:eastAsia="微软雅黑"/>
                <w:b w:val="0"/>
                <w:sz w:val="18"/>
              </w:rPr>
              <w:br w:type="textWrapping"/>
            </w:r>
            <w:r>
              <w:rPr>
                <w:rFonts w:ascii="Arial" w:hAnsi="Arial" w:eastAsia="微软雅黑"/>
                <w:b w:val="0"/>
                <w:sz w:val="18"/>
              </w:rPr>
              <w:t>独立处理复杂任务，倡导文化包容</w:t>
            </w:r>
          </w:p>
        </w:tc>
        <w:tc>
          <w:tcPr>
            <w:tcW w:w="2835" w:type="dxa"/>
          </w:tcPr>
          <w:p w14:paraId="09B14849">
            <w:pPr>
              <w:spacing w:before="20" w:after="20"/>
            </w:pPr>
            <w:r>
              <w:rPr>
                <w:rFonts w:ascii="Arial" w:hAnsi="Arial" w:eastAsia="微软雅黑"/>
                <w:b w:val="0"/>
                <w:sz w:val="18"/>
              </w:rPr>
              <w:t>需明确提示后适应</w:t>
            </w:r>
            <w:r>
              <w:rPr>
                <w:rFonts w:ascii="Arial" w:hAnsi="Arial" w:eastAsia="微软雅黑"/>
                <w:b w:val="0"/>
                <w:sz w:val="18"/>
              </w:rPr>
              <w:br w:type="textWrapping"/>
            </w:r>
            <w:r>
              <w:rPr>
                <w:rFonts w:ascii="Arial" w:hAnsi="Arial" w:eastAsia="微软雅黑"/>
                <w:b w:val="0"/>
                <w:sz w:val="18"/>
              </w:rPr>
              <w:t>被动接受文化差异</w:t>
            </w:r>
          </w:p>
        </w:tc>
        <w:tc>
          <w:tcPr>
            <w:tcW w:w="2551" w:type="dxa"/>
          </w:tcPr>
          <w:p w14:paraId="7FAAC82D">
            <w:pPr>
              <w:spacing w:before="20" w:after="20"/>
            </w:pPr>
            <w:r>
              <w:rPr>
                <w:rFonts w:ascii="Arial" w:hAnsi="Arial" w:eastAsia="微软雅黑"/>
                <w:b w:val="0"/>
                <w:sz w:val="18"/>
              </w:rPr>
              <w:t>持续抗拒变化</w:t>
            </w:r>
            <w:r>
              <w:rPr>
                <w:rFonts w:ascii="Arial" w:hAnsi="Arial" w:eastAsia="微软雅黑"/>
                <w:b w:val="0"/>
                <w:sz w:val="18"/>
              </w:rPr>
              <w:br w:type="textWrapping"/>
            </w:r>
            <w:r>
              <w:rPr>
                <w:rFonts w:ascii="Arial" w:hAnsi="Arial" w:eastAsia="微软雅黑"/>
                <w:b w:val="0"/>
                <w:sz w:val="18"/>
              </w:rPr>
              <w:t>无法完成基础任务</w:t>
            </w:r>
          </w:p>
        </w:tc>
      </w:tr>
      <w:tr w14:paraId="7DD64162">
        <w:trPr>
          <w:jc w:val="center"/>
        </w:trPr>
        <w:tc>
          <w:tcPr>
            <w:tcW w:w="1134" w:type="dxa"/>
            <w:shd w:val="clear" w:color="auto" w:fill="E8F0F8"/>
          </w:tcPr>
          <w:p w14:paraId="4DC6FCC4">
            <w:pPr>
              <w:spacing w:before="20" w:after="20"/>
            </w:pPr>
            <w:r>
              <w:rPr>
                <w:rFonts w:ascii="Arial" w:hAnsi="Arial" w:eastAsia="微软雅黑"/>
                <w:b/>
                <w:sz w:val="18"/>
              </w:rPr>
              <w:t>情绪管理</w:t>
            </w:r>
          </w:p>
        </w:tc>
        <w:tc>
          <w:tcPr>
            <w:tcW w:w="2835" w:type="dxa"/>
          </w:tcPr>
          <w:p w14:paraId="089BE9DD">
            <w:pPr>
              <w:spacing w:before="20" w:after="20"/>
            </w:pPr>
            <w:r>
              <w:rPr>
                <w:rFonts w:ascii="Arial" w:hAnsi="Arial" w:eastAsia="微软雅黑"/>
                <w:b w:val="0"/>
                <w:sz w:val="18"/>
              </w:rPr>
              <w:t>熟练运用多种方法应对压力</w:t>
            </w:r>
            <w:r>
              <w:rPr>
                <w:rFonts w:ascii="Arial" w:hAnsi="Arial" w:eastAsia="微软雅黑"/>
                <w:b w:val="0"/>
                <w:sz w:val="18"/>
              </w:rPr>
              <w:br w:type="textWrapping"/>
            </w:r>
            <w:r>
              <w:rPr>
                <w:rFonts w:ascii="Arial" w:hAnsi="Arial" w:eastAsia="微软雅黑"/>
                <w:b w:val="0"/>
                <w:sz w:val="18"/>
              </w:rPr>
              <w:t>理解复杂情绪，能延迟满足</w:t>
            </w:r>
          </w:p>
        </w:tc>
        <w:tc>
          <w:tcPr>
            <w:tcW w:w="2835" w:type="dxa"/>
          </w:tcPr>
          <w:p w14:paraId="1C5A8C44">
            <w:pPr>
              <w:spacing w:before="20" w:after="20"/>
            </w:pPr>
            <w:r>
              <w:rPr>
                <w:rFonts w:ascii="Arial" w:hAnsi="Arial" w:eastAsia="微软雅黑"/>
                <w:b w:val="0"/>
                <w:sz w:val="18"/>
              </w:rPr>
              <w:t>仅用1-2种简单策略</w:t>
            </w:r>
            <w:r>
              <w:rPr>
                <w:rFonts w:ascii="Arial" w:hAnsi="Arial" w:eastAsia="微软雅黑"/>
                <w:b w:val="0"/>
                <w:sz w:val="18"/>
              </w:rPr>
              <w:br w:type="textWrapping"/>
            </w:r>
            <w:r>
              <w:rPr>
                <w:rFonts w:ascii="Arial" w:hAnsi="Arial" w:eastAsia="微软雅黑"/>
                <w:b w:val="0"/>
                <w:sz w:val="18"/>
              </w:rPr>
              <w:t>仅识别单一强烈情绪</w:t>
            </w:r>
          </w:p>
        </w:tc>
        <w:tc>
          <w:tcPr>
            <w:tcW w:w="2551" w:type="dxa"/>
          </w:tcPr>
          <w:p w14:paraId="71F25E0E">
            <w:pPr>
              <w:spacing w:before="20" w:after="20"/>
            </w:pPr>
            <w:r>
              <w:rPr>
                <w:rFonts w:ascii="Arial" w:hAnsi="Arial" w:eastAsia="微软雅黑"/>
                <w:b w:val="0"/>
                <w:sz w:val="18"/>
              </w:rPr>
              <w:t>情绪失控频繁</w:t>
            </w:r>
            <w:r>
              <w:rPr>
                <w:rFonts w:ascii="Arial" w:hAnsi="Arial" w:eastAsia="微软雅黑"/>
                <w:b w:val="0"/>
                <w:sz w:val="18"/>
              </w:rPr>
              <w:br w:type="textWrapping"/>
            </w:r>
            <w:r>
              <w:rPr>
                <w:rFonts w:ascii="Arial" w:hAnsi="Arial" w:eastAsia="微软雅黑"/>
                <w:b w:val="0"/>
                <w:sz w:val="18"/>
              </w:rPr>
              <w:t>调节策略完全无效</w:t>
            </w:r>
          </w:p>
        </w:tc>
      </w:tr>
      <w:tr w14:paraId="4D70C03E">
        <w:trPr>
          <w:jc w:val="center"/>
        </w:trPr>
        <w:tc>
          <w:tcPr>
            <w:tcW w:w="1134" w:type="dxa"/>
            <w:shd w:val="clear" w:color="auto" w:fill="E8F0F8"/>
          </w:tcPr>
          <w:p w14:paraId="01C59BFE">
            <w:pPr>
              <w:spacing w:before="20" w:after="20"/>
            </w:pPr>
            <w:r>
              <w:rPr>
                <w:rFonts w:ascii="Arial" w:hAnsi="Arial" w:eastAsia="微软雅黑"/>
                <w:b/>
                <w:sz w:val="18"/>
              </w:rPr>
              <w:t>人际关系</w:t>
            </w:r>
          </w:p>
        </w:tc>
        <w:tc>
          <w:tcPr>
            <w:tcW w:w="2835" w:type="dxa"/>
          </w:tcPr>
          <w:p w14:paraId="7A35CBF0">
            <w:pPr>
              <w:spacing w:before="20" w:after="20"/>
            </w:pPr>
            <w:r>
              <w:rPr>
                <w:rFonts w:ascii="Arial" w:hAnsi="Arial" w:eastAsia="微软雅黑"/>
                <w:b w:val="0"/>
                <w:sz w:val="18"/>
              </w:rPr>
              <w:t>建立并维持2-3个稳定友谊</w:t>
            </w:r>
            <w:r>
              <w:rPr>
                <w:rFonts w:ascii="Arial" w:hAnsi="Arial" w:eastAsia="微软雅黑"/>
                <w:b w:val="0"/>
                <w:sz w:val="18"/>
              </w:rPr>
              <w:br w:type="textWrapping"/>
            </w:r>
            <w:r>
              <w:rPr>
                <w:rFonts w:ascii="Arial" w:hAnsi="Arial" w:eastAsia="微软雅黑"/>
                <w:b w:val="0"/>
                <w:sz w:val="18"/>
              </w:rPr>
              <w:t>冷静分析冲突，主动协商</w:t>
            </w:r>
            <w:r>
              <w:rPr>
                <w:rFonts w:ascii="Arial" w:hAnsi="Arial" w:eastAsia="微软雅黑"/>
                <w:b w:val="0"/>
                <w:sz w:val="18"/>
              </w:rPr>
              <w:br w:type="textWrapping"/>
            </w:r>
            <w:r>
              <w:rPr>
                <w:rFonts w:ascii="Arial" w:hAnsi="Arial" w:eastAsia="微软雅黑"/>
                <w:b w:val="0"/>
                <w:sz w:val="18"/>
              </w:rPr>
              <w:t>清晰识别从众压力</w:t>
            </w:r>
          </w:p>
        </w:tc>
        <w:tc>
          <w:tcPr>
            <w:tcW w:w="2835" w:type="dxa"/>
          </w:tcPr>
          <w:p w14:paraId="37987ED6">
            <w:pPr>
              <w:spacing w:before="20" w:after="20"/>
            </w:pPr>
            <w:r>
              <w:rPr>
                <w:rFonts w:ascii="Arial" w:hAnsi="Arial" w:eastAsia="微软雅黑"/>
                <w:b w:val="0"/>
                <w:sz w:val="18"/>
              </w:rPr>
              <w:t>有松散友谊，冲突时情绪化</w:t>
            </w:r>
            <w:r>
              <w:rPr>
                <w:rFonts w:ascii="Arial" w:hAnsi="Arial" w:eastAsia="微软雅黑"/>
                <w:b w:val="0"/>
                <w:sz w:val="18"/>
              </w:rPr>
              <w:br w:type="textWrapping"/>
            </w:r>
            <w:r>
              <w:rPr>
                <w:rFonts w:ascii="Arial" w:hAnsi="Arial" w:eastAsia="微软雅黑"/>
                <w:b w:val="0"/>
                <w:sz w:val="18"/>
              </w:rPr>
              <w:t>对从众压力感知弱</w:t>
            </w:r>
          </w:p>
        </w:tc>
        <w:tc>
          <w:tcPr>
            <w:tcW w:w="2551" w:type="dxa"/>
          </w:tcPr>
          <w:p w14:paraId="0E145506">
            <w:pPr>
              <w:spacing w:before="20" w:after="20"/>
            </w:pPr>
            <w:r>
              <w:rPr>
                <w:rFonts w:ascii="Arial" w:hAnsi="Arial" w:eastAsia="微软雅黑"/>
                <w:b w:val="0"/>
                <w:sz w:val="18"/>
              </w:rPr>
              <w:t>长期无法建立友谊</w:t>
            </w:r>
            <w:r>
              <w:rPr>
                <w:rFonts w:ascii="Arial" w:hAnsi="Arial" w:eastAsia="微软雅黑"/>
                <w:b w:val="0"/>
                <w:sz w:val="18"/>
              </w:rPr>
              <w:br w:type="textWrapping"/>
            </w:r>
            <w:r>
              <w:rPr>
                <w:rFonts w:ascii="Arial" w:hAnsi="Arial" w:eastAsia="微软雅黑"/>
                <w:b w:val="0"/>
                <w:sz w:val="18"/>
              </w:rPr>
              <w:t>同学关系紧张敌对</w:t>
            </w:r>
          </w:p>
        </w:tc>
      </w:tr>
      <w:tr w14:paraId="5678DD17">
        <w:trPr>
          <w:jc w:val="center"/>
        </w:trPr>
        <w:tc>
          <w:tcPr>
            <w:tcW w:w="1134" w:type="dxa"/>
            <w:shd w:val="clear" w:color="auto" w:fill="E8F0F8"/>
          </w:tcPr>
          <w:p w14:paraId="6542DB68">
            <w:pPr>
              <w:spacing w:before="20" w:after="20"/>
            </w:pPr>
            <w:r>
              <w:rPr>
                <w:rFonts w:ascii="Arial" w:hAnsi="Arial" w:eastAsia="微软雅黑"/>
                <w:b/>
                <w:sz w:val="18"/>
              </w:rPr>
              <w:t>学会学习</w:t>
            </w:r>
          </w:p>
        </w:tc>
        <w:tc>
          <w:tcPr>
            <w:tcW w:w="2835" w:type="dxa"/>
          </w:tcPr>
          <w:p w14:paraId="259FDAF3">
            <w:pPr>
              <w:spacing w:before="20" w:after="20"/>
            </w:pPr>
            <w:r>
              <w:rPr>
                <w:rFonts w:ascii="Arial" w:hAnsi="Arial" w:eastAsia="微软雅黑"/>
                <w:b w:val="0"/>
                <w:sz w:val="18"/>
              </w:rPr>
              <w:t>独立制定合理计划并长期坚持</w:t>
            </w:r>
            <w:r>
              <w:rPr>
                <w:rFonts w:ascii="Arial" w:hAnsi="Arial" w:eastAsia="微软雅黑"/>
                <w:b w:val="0"/>
                <w:sz w:val="18"/>
              </w:rPr>
              <w:br w:type="textWrapping"/>
            </w:r>
            <w:r>
              <w:rPr>
                <w:rFonts w:ascii="Arial" w:hAnsi="Arial" w:eastAsia="微软雅黑"/>
                <w:b w:val="0"/>
                <w:sz w:val="18"/>
              </w:rPr>
              <w:t>灵活运用多种策略，主动元认知反思</w:t>
            </w:r>
          </w:p>
        </w:tc>
        <w:tc>
          <w:tcPr>
            <w:tcW w:w="2835" w:type="dxa"/>
          </w:tcPr>
          <w:p w14:paraId="6B5574CA">
            <w:pPr>
              <w:spacing w:before="20" w:after="20"/>
            </w:pPr>
            <w:r>
              <w:rPr>
                <w:rFonts w:ascii="Arial" w:hAnsi="Arial" w:eastAsia="微软雅黑"/>
                <w:b w:val="0"/>
                <w:sz w:val="18"/>
              </w:rPr>
              <w:t>学习计划依赖成人</w:t>
            </w:r>
            <w:r>
              <w:rPr>
                <w:rFonts w:ascii="Arial" w:hAnsi="Arial" w:eastAsia="微软雅黑"/>
                <w:b w:val="0"/>
                <w:sz w:val="18"/>
              </w:rPr>
              <w:br w:type="textWrapping"/>
            </w:r>
            <w:r>
              <w:rPr>
                <w:rFonts w:ascii="Arial" w:hAnsi="Arial" w:eastAsia="微软雅黑"/>
                <w:b w:val="0"/>
                <w:sz w:val="18"/>
              </w:rPr>
              <w:t>仅用基础策略，偶尔反思</w:t>
            </w:r>
          </w:p>
        </w:tc>
        <w:tc>
          <w:tcPr>
            <w:tcW w:w="2551" w:type="dxa"/>
          </w:tcPr>
          <w:p w14:paraId="2CDD1F1F">
            <w:pPr>
              <w:spacing w:before="20" w:after="20"/>
            </w:pPr>
            <w:r>
              <w:rPr>
                <w:rFonts w:ascii="Arial" w:hAnsi="Arial" w:eastAsia="微软雅黑"/>
                <w:b w:val="0"/>
                <w:sz w:val="18"/>
              </w:rPr>
              <w:t>完全无计划性</w:t>
            </w:r>
            <w:r>
              <w:rPr>
                <w:rFonts w:ascii="Arial" w:hAnsi="Arial" w:eastAsia="微软雅黑"/>
                <w:b w:val="0"/>
                <w:sz w:val="18"/>
              </w:rPr>
              <w:br w:type="textWrapping"/>
            </w:r>
            <w:r>
              <w:rPr>
                <w:rFonts w:ascii="Arial" w:hAnsi="Arial" w:eastAsia="微软雅黑"/>
                <w:b w:val="0"/>
                <w:sz w:val="18"/>
              </w:rPr>
              <w:t>拒绝使用任何策略</w:t>
            </w:r>
          </w:p>
        </w:tc>
      </w:tr>
      <w:tr w14:paraId="4BFCCEC0">
        <w:trPr>
          <w:jc w:val="center"/>
        </w:trPr>
        <w:tc>
          <w:tcPr>
            <w:tcW w:w="1134" w:type="dxa"/>
            <w:shd w:val="clear" w:color="auto" w:fill="E8F0F8"/>
          </w:tcPr>
          <w:p w14:paraId="3B415C9D">
            <w:pPr>
              <w:spacing w:before="20" w:after="20"/>
            </w:pPr>
            <w:r>
              <w:rPr>
                <w:rFonts w:ascii="Arial" w:hAnsi="Arial" w:eastAsia="微软雅黑"/>
                <w:b/>
                <w:sz w:val="18"/>
              </w:rPr>
              <w:t>生涯探索</w:t>
            </w:r>
          </w:p>
        </w:tc>
        <w:tc>
          <w:tcPr>
            <w:tcW w:w="2835" w:type="dxa"/>
          </w:tcPr>
          <w:p w14:paraId="1BBCB533">
            <w:pPr>
              <w:spacing w:before="20" w:after="20"/>
            </w:pPr>
            <w:r>
              <w:rPr>
                <w:rFonts w:ascii="Arial" w:hAnsi="Arial" w:eastAsia="微软雅黑"/>
                <w:b w:val="0"/>
                <w:sz w:val="18"/>
              </w:rPr>
              <w:t>清晰描述兴趣特长并主动探索</w:t>
            </w:r>
            <w:r>
              <w:rPr>
                <w:rFonts w:ascii="Arial" w:hAnsi="Arial" w:eastAsia="微软雅黑"/>
                <w:b w:val="0"/>
                <w:sz w:val="18"/>
              </w:rPr>
              <w:br w:type="textWrapping"/>
            </w:r>
            <w:r>
              <w:rPr>
                <w:rFonts w:ascii="Arial" w:hAnsi="Arial" w:eastAsia="微软雅黑"/>
                <w:b w:val="0"/>
                <w:sz w:val="18"/>
              </w:rPr>
              <w:t>能说2-3种职业与学科关系</w:t>
            </w:r>
          </w:p>
        </w:tc>
        <w:tc>
          <w:tcPr>
            <w:tcW w:w="2835" w:type="dxa"/>
          </w:tcPr>
          <w:p w14:paraId="7F9887E1">
            <w:pPr>
              <w:spacing w:before="20" w:after="20"/>
            </w:pPr>
            <w:r>
              <w:rPr>
                <w:rFonts w:ascii="Arial" w:hAnsi="Arial" w:eastAsia="微软雅黑"/>
                <w:b w:val="0"/>
                <w:sz w:val="18"/>
              </w:rPr>
              <w:t>模糊表述喜好，知道中学分类</w:t>
            </w:r>
            <w:r>
              <w:rPr>
                <w:rFonts w:ascii="Arial" w:hAnsi="Arial" w:eastAsia="微软雅黑"/>
                <w:b w:val="0"/>
                <w:sz w:val="18"/>
              </w:rPr>
              <w:br w:type="textWrapping"/>
            </w:r>
            <w:r>
              <w:rPr>
                <w:rFonts w:ascii="Arial" w:hAnsi="Arial" w:eastAsia="微软雅黑"/>
                <w:b w:val="0"/>
                <w:sz w:val="18"/>
              </w:rPr>
              <w:t>但不了解差异和准备方式</w:t>
            </w:r>
          </w:p>
        </w:tc>
        <w:tc>
          <w:tcPr>
            <w:tcW w:w="2551" w:type="dxa"/>
          </w:tcPr>
          <w:p w14:paraId="782C16F9">
            <w:pPr>
              <w:spacing w:before="20" w:after="20"/>
            </w:pPr>
            <w:r>
              <w:rPr>
                <w:rFonts w:ascii="Arial" w:hAnsi="Arial" w:eastAsia="微软雅黑"/>
                <w:b w:val="0"/>
                <w:sz w:val="18"/>
              </w:rPr>
              <w:t>拒绝思考未来方向</w:t>
            </w:r>
            <w:r>
              <w:rPr>
                <w:rFonts w:ascii="Arial" w:hAnsi="Arial" w:eastAsia="微软雅黑"/>
                <w:b w:val="0"/>
                <w:sz w:val="18"/>
              </w:rPr>
              <w:br w:type="textWrapping"/>
            </w:r>
            <w:r>
              <w:rPr>
                <w:rFonts w:ascii="Arial" w:hAnsi="Arial" w:eastAsia="微软雅黑"/>
                <w:b w:val="0"/>
                <w:sz w:val="18"/>
              </w:rPr>
              <w:t>存在严重认知错误</w:t>
            </w:r>
          </w:p>
        </w:tc>
      </w:tr>
    </w:tbl>
    <w:p w14:paraId="0601724B"/>
    <w:p w14:paraId="569F34E6">
      <w:r>
        <w:br w:type="page"/>
      </w:r>
    </w:p>
    <w:p w14:paraId="2E56E7C0">
      <w:pPr>
        <w:pStyle w:val="3"/>
      </w:pPr>
      <w:r>
        <w:t>附录</w:t>
      </w:r>
      <w:r>
        <w:rPr>
          <w:rFonts w:hint="eastAsia"/>
          <w:lang w:val="en-US" w:eastAsia="zh-CN"/>
        </w:rPr>
        <w:t>C</w:t>
      </w:r>
      <w:bookmarkStart w:id="0" w:name="_GoBack"/>
      <w:bookmarkEnd w:id="0"/>
      <w:r>
        <w:t xml:space="preserve">  优势类型-干预策略匹配总表（V3.0新增）</w:t>
      </w:r>
    </w:p>
    <w:p w14:paraId="55D1AA1C">
      <w:pPr>
        <w:spacing w:before="0" w:after="120"/>
      </w:pPr>
      <w:r>
        <w:rPr>
          <w:rFonts w:ascii="Arial" w:hAnsi="Arial" w:eastAsia="微软雅黑"/>
          <w:b w:val="0"/>
          <w:i w:val="0"/>
          <w:sz w:val="22"/>
        </w:rPr>
        <w:t>以下为1-2年级（八大智能）和3-6年级（七大才能）各类型与常见问题编码的优势锚定策略总表，供T11优势锚定法快速查阅。</w:t>
      </w:r>
    </w:p>
    <w:p w14:paraId="2B358204">
      <w:pPr>
        <w:spacing w:before="0" w:after="120"/>
      </w:pPr>
      <w:r>
        <w:rPr>
          <w:rFonts w:ascii="Arial" w:hAnsi="Arial" w:eastAsia="微软雅黑"/>
          <w:b/>
          <w:i w:val="0"/>
          <w:sz w:val="22"/>
        </w:rPr>
        <w:t>1-2年级优势-干预匹配：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3118"/>
        <w:gridCol w:w="2268"/>
      </w:tblGrid>
      <w:tr w14:paraId="6578B5A9">
        <w:trPr>
          <w:jc w:val="center"/>
        </w:trPr>
        <w:tc>
          <w:tcPr>
            <w:tcW w:w="1417" w:type="dxa"/>
            <w:shd w:val="clear" w:color="auto" w:fill="2E5984"/>
          </w:tcPr>
          <w:p w14:paraId="1EB8B152">
            <w:pPr>
              <w:spacing w:before="20" w:after="20"/>
            </w:pPr>
            <w:r>
              <w:rPr>
                <w:rFonts w:ascii="Arial" w:hAnsi="Arial" w:eastAsia="微软雅黑"/>
                <w:b/>
                <w:color w:val="FFFFFF"/>
                <w:sz w:val="18"/>
              </w:rPr>
              <w:t>优势类型</w:t>
            </w:r>
          </w:p>
        </w:tc>
        <w:tc>
          <w:tcPr>
            <w:tcW w:w="1984" w:type="dxa"/>
            <w:shd w:val="clear" w:color="auto" w:fill="2E5984"/>
          </w:tcPr>
          <w:p w14:paraId="3ACC8CAA">
            <w:pPr>
              <w:spacing w:before="20" w:after="20"/>
            </w:pPr>
            <w:r>
              <w:rPr>
                <w:rFonts w:ascii="Arial" w:hAnsi="Arial" w:eastAsia="微软雅黑"/>
                <w:b/>
                <w:color w:val="FFFFFF"/>
                <w:sz w:val="18"/>
              </w:rPr>
              <w:t>核心特征</w:t>
            </w:r>
          </w:p>
        </w:tc>
        <w:tc>
          <w:tcPr>
            <w:tcW w:w="3118" w:type="dxa"/>
            <w:shd w:val="clear" w:color="auto" w:fill="2E5984"/>
          </w:tcPr>
          <w:p w14:paraId="715F90FF">
            <w:pPr>
              <w:spacing w:before="20" w:after="20"/>
            </w:pPr>
            <w:r>
              <w:rPr>
                <w:rFonts w:ascii="Arial" w:hAnsi="Arial" w:eastAsia="微软雅黑"/>
                <w:b/>
                <w:color w:val="FFFFFF"/>
                <w:sz w:val="18"/>
              </w:rPr>
              <w:t>适配干预方向</w:t>
            </w:r>
          </w:p>
        </w:tc>
        <w:tc>
          <w:tcPr>
            <w:tcW w:w="2268" w:type="dxa"/>
            <w:shd w:val="clear" w:color="auto" w:fill="2E5984"/>
          </w:tcPr>
          <w:p w14:paraId="061E30C5">
            <w:pPr>
              <w:spacing w:before="20" w:after="20"/>
            </w:pPr>
            <w:r>
              <w:rPr>
                <w:rFonts w:ascii="Arial" w:hAnsi="Arial" w:eastAsia="微软雅黑"/>
                <w:b/>
                <w:color w:val="FFFFFF"/>
                <w:sz w:val="18"/>
              </w:rPr>
              <w:t>不适用场景</w:t>
            </w:r>
          </w:p>
        </w:tc>
      </w:tr>
      <w:tr w14:paraId="17F32F7E">
        <w:trPr>
          <w:jc w:val="center"/>
        </w:trPr>
        <w:tc>
          <w:tcPr>
            <w:tcW w:w="1417" w:type="dxa"/>
            <w:shd w:val="clear" w:color="auto" w:fill="E8F0F8"/>
          </w:tcPr>
          <w:p w14:paraId="656A4721">
            <w:pPr>
              <w:spacing w:before="20" w:after="20"/>
            </w:pPr>
            <w:r>
              <w:rPr>
                <w:rFonts w:ascii="Arial" w:hAnsi="Arial" w:eastAsia="微软雅黑"/>
                <w:b/>
                <w:sz w:val="18"/>
              </w:rPr>
              <w:t>语言智能</w:t>
            </w:r>
          </w:p>
        </w:tc>
        <w:tc>
          <w:tcPr>
            <w:tcW w:w="1984" w:type="dxa"/>
          </w:tcPr>
          <w:p w14:paraId="7733E81F">
            <w:pPr>
              <w:spacing w:before="20" w:after="20"/>
            </w:pPr>
            <w:r>
              <w:rPr>
                <w:rFonts w:ascii="Arial" w:hAnsi="Arial" w:eastAsia="微软雅黑"/>
                <w:b w:val="0"/>
                <w:sz w:val="18"/>
              </w:rPr>
              <w:t>对文字敏感</w:t>
            </w:r>
            <w:r>
              <w:rPr>
                <w:rFonts w:ascii="Arial" w:hAnsi="Arial" w:eastAsia="微软雅黑"/>
                <w:b w:val="0"/>
                <w:sz w:val="18"/>
              </w:rPr>
              <w:br w:type="textWrapping"/>
            </w:r>
            <w:r>
              <w:rPr>
                <w:rFonts w:ascii="Arial" w:hAnsi="Arial" w:eastAsia="微软雅黑"/>
                <w:b w:val="0"/>
                <w:sz w:val="18"/>
              </w:rPr>
              <w:t>喜欢表达和编故事</w:t>
            </w:r>
          </w:p>
        </w:tc>
        <w:tc>
          <w:tcPr>
            <w:tcW w:w="3118" w:type="dxa"/>
          </w:tcPr>
          <w:p w14:paraId="40178027">
            <w:pPr>
              <w:spacing w:before="20" w:after="20"/>
            </w:pPr>
            <w:r>
              <w:rPr>
                <w:rFonts w:ascii="Arial" w:hAnsi="Arial" w:eastAsia="微软雅黑"/>
                <w:b w:val="0"/>
                <w:sz w:val="18"/>
              </w:rPr>
              <w:t>A2动机缺失→用讲故事形式呈现任务</w:t>
            </w:r>
            <w:r>
              <w:rPr>
                <w:rFonts w:ascii="Arial" w:hAnsi="Arial" w:eastAsia="微软雅黑"/>
                <w:b w:val="0"/>
                <w:sz w:val="18"/>
              </w:rPr>
              <w:br w:type="textWrapping"/>
            </w:r>
            <w:r>
              <w:rPr>
                <w:rFonts w:ascii="Arial" w:hAnsi="Arial" w:eastAsia="微软雅黑"/>
                <w:b w:val="0"/>
                <w:sz w:val="18"/>
              </w:rPr>
              <w:t>C3低自尊→写「我的优势故事」日记</w:t>
            </w:r>
            <w:r>
              <w:rPr>
                <w:rFonts w:ascii="Arial" w:hAnsi="Arial" w:eastAsia="微软雅黑"/>
                <w:b w:val="0"/>
                <w:sz w:val="18"/>
              </w:rPr>
              <w:br w:type="textWrapping"/>
            </w:r>
            <w:r>
              <w:rPr>
                <w:rFonts w:ascii="Arial" w:hAnsi="Arial" w:eastAsia="微软雅黑"/>
                <w:b w:val="0"/>
                <w:sz w:val="18"/>
              </w:rPr>
              <w:t>D3技能缺失→练习并表演社交台词</w:t>
            </w:r>
          </w:p>
        </w:tc>
        <w:tc>
          <w:tcPr>
            <w:tcW w:w="2268" w:type="dxa"/>
          </w:tcPr>
          <w:p w14:paraId="7B766E26">
            <w:pPr>
              <w:spacing w:before="20" w:after="20"/>
            </w:pPr>
            <w:r>
              <w:rPr>
                <w:rFonts w:ascii="Arial" w:hAnsi="Arial" w:eastAsia="微软雅黑"/>
                <w:b w:val="0"/>
                <w:sz w:val="18"/>
              </w:rPr>
              <w:t>行为类问题(B1/B2/B3)</w:t>
            </w:r>
            <w:r>
              <w:rPr>
                <w:rFonts w:ascii="Arial" w:hAnsi="Arial" w:eastAsia="微软雅黑"/>
                <w:b w:val="0"/>
                <w:sz w:val="18"/>
              </w:rPr>
              <w:br w:type="textWrapping"/>
            </w:r>
            <w:r>
              <w:rPr>
                <w:rFonts w:ascii="Arial" w:hAnsi="Arial" w:eastAsia="微软雅黑"/>
                <w:b w:val="0"/>
                <w:sz w:val="18"/>
              </w:rPr>
              <w:t>过度语言化反而分散注意力</w:t>
            </w:r>
          </w:p>
        </w:tc>
      </w:tr>
      <w:tr w14:paraId="3C7C0FCC">
        <w:trPr>
          <w:jc w:val="center"/>
        </w:trPr>
        <w:tc>
          <w:tcPr>
            <w:tcW w:w="1417" w:type="dxa"/>
            <w:shd w:val="clear" w:color="auto" w:fill="E8F0F8"/>
          </w:tcPr>
          <w:p w14:paraId="366BDCDC">
            <w:pPr>
              <w:spacing w:before="20" w:after="20"/>
            </w:pPr>
            <w:r>
              <w:rPr>
                <w:rFonts w:ascii="Arial" w:hAnsi="Arial" w:eastAsia="微软雅黑"/>
                <w:b/>
                <w:sz w:val="18"/>
              </w:rPr>
              <w:t>逻辑-数学智能</w:t>
            </w:r>
          </w:p>
        </w:tc>
        <w:tc>
          <w:tcPr>
            <w:tcW w:w="1984" w:type="dxa"/>
          </w:tcPr>
          <w:p w14:paraId="29E77EC8">
            <w:pPr>
              <w:spacing w:before="20" w:after="20"/>
            </w:pPr>
            <w:r>
              <w:rPr>
                <w:rFonts w:ascii="Arial" w:hAnsi="Arial" w:eastAsia="微软雅黑"/>
                <w:b w:val="0"/>
                <w:sz w:val="18"/>
              </w:rPr>
              <w:t>对数字规律感兴趣</w:t>
            </w:r>
            <w:r>
              <w:rPr>
                <w:rFonts w:ascii="Arial" w:hAnsi="Arial" w:eastAsia="微软雅黑"/>
                <w:b w:val="0"/>
                <w:sz w:val="18"/>
              </w:rPr>
              <w:br w:type="textWrapping"/>
            </w:r>
            <w:r>
              <w:rPr>
                <w:rFonts w:ascii="Arial" w:hAnsi="Arial" w:eastAsia="微软雅黑"/>
                <w:b w:val="0"/>
                <w:sz w:val="18"/>
              </w:rPr>
              <w:t>喜欢逻辑推理</w:t>
            </w:r>
          </w:p>
        </w:tc>
        <w:tc>
          <w:tcPr>
            <w:tcW w:w="3118" w:type="dxa"/>
          </w:tcPr>
          <w:p w14:paraId="51A1CE03">
            <w:pPr>
              <w:spacing w:before="20" w:after="20"/>
            </w:pPr>
            <w:r>
              <w:rPr>
                <w:rFonts w:ascii="Arial" w:hAnsi="Arial" w:eastAsia="微软雅黑"/>
                <w:b w:val="0"/>
                <w:sz w:val="18"/>
              </w:rPr>
              <w:t>A1注意力→量化追踪法(图表记录专注时长)</w:t>
            </w:r>
            <w:r>
              <w:rPr>
                <w:rFonts w:ascii="Arial" w:hAnsi="Arial" w:eastAsia="微软雅黑"/>
                <w:b w:val="0"/>
                <w:sz w:val="18"/>
              </w:rPr>
              <w:br w:type="textWrapping"/>
            </w:r>
            <w:r>
              <w:rPr>
                <w:rFonts w:ascii="Arial" w:hAnsi="Arial" w:eastAsia="微软雅黑"/>
                <w:b w:val="0"/>
                <w:sz w:val="18"/>
              </w:rPr>
              <w:t>B2规则习惯→用计分系统管理日常规则</w:t>
            </w:r>
            <w:r>
              <w:rPr>
                <w:rFonts w:ascii="Arial" w:hAnsi="Arial" w:eastAsia="微软雅黑"/>
                <w:b w:val="0"/>
                <w:sz w:val="18"/>
              </w:rPr>
              <w:br w:type="textWrapping"/>
            </w:r>
            <w:r>
              <w:rPr>
                <w:rFonts w:ascii="Arial" w:hAnsi="Arial" w:eastAsia="微软雅黑"/>
                <w:b w:val="0"/>
                <w:sz w:val="18"/>
              </w:rPr>
              <w:t>A3技能不足→分类归纳法整理错题</w:t>
            </w:r>
          </w:p>
        </w:tc>
        <w:tc>
          <w:tcPr>
            <w:tcW w:w="2268" w:type="dxa"/>
          </w:tcPr>
          <w:p w14:paraId="7A4915FE">
            <w:pPr>
              <w:spacing w:before="20" w:after="20"/>
            </w:pPr>
            <w:r>
              <w:rPr>
                <w:rFonts w:ascii="Arial" w:hAnsi="Arial" w:eastAsia="微软雅黑"/>
                <w:b w:val="0"/>
                <w:sz w:val="18"/>
              </w:rPr>
              <w:t>情绪类问题(C1/C2/C3)</w:t>
            </w:r>
            <w:r>
              <w:rPr>
                <w:rFonts w:ascii="Arial" w:hAnsi="Arial" w:eastAsia="微软雅黑"/>
                <w:b w:val="0"/>
                <w:sz w:val="18"/>
              </w:rPr>
              <w:br w:type="textWrapping"/>
            </w:r>
            <w:r>
              <w:rPr>
                <w:rFonts w:ascii="Arial" w:hAnsi="Arial" w:eastAsia="微软雅黑"/>
                <w:b w:val="0"/>
                <w:sz w:val="18"/>
              </w:rPr>
              <w:t>过度理性化可能忽视情感需求</w:t>
            </w:r>
          </w:p>
        </w:tc>
      </w:tr>
      <w:tr w14:paraId="255E48D4">
        <w:trPr>
          <w:jc w:val="center"/>
        </w:trPr>
        <w:tc>
          <w:tcPr>
            <w:tcW w:w="1417" w:type="dxa"/>
            <w:shd w:val="clear" w:color="auto" w:fill="E8F0F8"/>
          </w:tcPr>
          <w:p w14:paraId="47ED0605">
            <w:pPr>
              <w:spacing w:before="20" w:after="20"/>
            </w:pPr>
            <w:r>
              <w:rPr>
                <w:rFonts w:ascii="Arial" w:hAnsi="Arial" w:eastAsia="微软雅黑"/>
                <w:b/>
                <w:sz w:val="18"/>
              </w:rPr>
              <w:t>人际智能</w:t>
            </w:r>
          </w:p>
        </w:tc>
        <w:tc>
          <w:tcPr>
            <w:tcW w:w="1984" w:type="dxa"/>
          </w:tcPr>
          <w:p w14:paraId="64FB3D8B">
            <w:pPr>
              <w:spacing w:before="20" w:after="20"/>
            </w:pPr>
            <w:r>
              <w:rPr>
                <w:rFonts w:ascii="Arial" w:hAnsi="Arial" w:eastAsia="微软雅黑"/>
                <w:b w:val="0"/>
                <w:sz w:val="18"/>
              </w:rPr>
              <w:t>善于交往</w:t>
            </w:r>
            <w:r>
              <w:rPr>
                <w:rFonts w:ascii="Arial" w:hAnsi="Arial" w:eastAsia="微软雅黑"/>
                <w:b w:val="0"/>
                <w:sz w:val="18"/>
              </w:rPr>
              <w:br w:type="textWrapping"/>
            </w:r>
            <w:r>
              <w:rPr>
                <w:rFonts w:ascii="Arial" w:hAnsi="Arial" w:eastAsia="微软雅黑"/>
                <w:b w:val="0"/>
                <w:sz w:val="18"/>
              </w:rPr>
              <w:t>关注他人情绪和需求</w:t>
            </w:r>
          </w:p>
        </w:tc>
        <w:tc>
          <w:tcPr>
            <w:tcW w:w="3118" w:type="dxa"/>
          </w:tcPr>
          <w:p w14:paraId="60EE908E">
            <w:pPr>
              <w:spacing w:before="20" w:after="20"/>
            </w:pPr>
            <w:r>
              <w:rPr>
                <w:rFonts w:ascii="Arial" w:hAnsi="Arial" w:eastAsia="微软雅黑"/>
                <w:b w:val="0"/>
                <w:sz w:val="18"/>
              </w:rPr>
              <w:t>D2社交退缩→使其成为「友谊大使」</w:t>
            </w:r>
            <w:r>
              <w:rPr>
                <w:rFonts w:ascii="Arial" w:hAnsi="Arial" w:eastAsia="微软雅黑"/>
                <w:b w:val="0"/>
                <w:sz w:val="18"/>
              </w:rPr>
              <w:br w:type="textWrapping"/>
            </w:r>
            <w:r>
              <w:rPr>
                <w:rFonts w:ascii="Arial" w:hAnsi="Arial" w:eastAsia="微软雅黑"/>
                <w:b w:val="0"/>
                <w:sz w:val="18"/>
              </w:rPr>
              <w:t>C3低自尊→通过助人获得价值感</w:t>
            </w:r>
            <w:r>
              <w:rPr>
                <w:rFonts w:ascii="Arial" w:hAnsi="Arial" w:eastAsia="微软雅黑"/>
                <w:b w:val="0"/>
                <w:sz w:val="18"/>
              </w:rPr>
              <w:br w:type="textWrapping"/>
            </w:r>
            <w:r>
              <w:rPr>
                <w:rFonts w:ascii="Arial" w:hAnsi="Arial" w:eastAsia="微软雅黑"/>
                <w:b w:val="0"/>
                <w:sz w:val="18"/>
              </w:rPr>
              <w:t>A2动机→小组合作激活参与感</w:t>
            </w:r>
          </w:p>
        </w:tc>
        <w:tc>
          <w:tcPr>
            <w:tcW w:w="2268" w:type="dxa"/>
          </w:tcPr>
          <w:p w14:paraId="35C8494D">
            <w:pPr>
              <w:spacing w:before="20" w:after="20"/>
            </w:pPr>
            <w:r>
              <w:rPr>
                <w:rFonts w:ascii="Arial" w:hAnsi="Arial" w:eastAsia="微软雅黑"/>
                <w:b w:val="0"/>
                <w:sz w:val="18"/>
              </w:rPr>
              <w:t>A1注意力分散</w:t>
            </w:r>
            <w:r>
              <w:rPr>
                <w:rFonts w:ascii="Arial" w:hAnsi="Arial" w:eastAsia="微软雅黑"/>
                <w:b w:val="0"/>
                <w:sz w:val="18"/>
              </w:rPr>
              <w:br w:type="textWrapping"/>
            </w:r>
            <w:r>
              <w:rPr>
                <w:rFonts w:ascii="Arial" w:hAnsi="Arial" w:eastAsia="微软雅黑"/>
                <w:b w:val="0"/>
                <w:sz w:val="18"/>
              </w:rPr>
              <w:t>社交互动可能成为新分心源</w:t>
            </w:r>
          </w:p>
        </w:tc>
      </w:tr>
      <w:tr w14:paraId="0C9F8FF9">
        <w:trPr>
          <w:jc w:val="center"/>
        </w:trPr>
        <w:tc>
          <w:tcPr>
            <w:tcW w:w="1417" w:type="dxa"/>
            <w:shd w:val="clear" w:color="auto" w:fill="E8F0F8"/>
          </w:tcPr>
          <w:p w14:paraId="7129D45D">
            <w:pPr>
              <w:spacing w:before="20" w:after="20"/>
            </w:pPr>
            <w:r>
              <w:rPr>
                <w:rFonts w:ascii="Arial" w:hAnsi="Arial" w:eastAsia="微软雅黑"/>
                <w:b/>
                <w:sz w:val="18"/>
              </w:rPr>
              <w:t>身体动觉智能</w:t>
            </w:r>
          </w:p>
        </w:tc>
        <w:tc>
          <w:tcPr>
            <w:tcW w:w="1984" w:type="dxa"/>
          </w:tcPr>
          <w:p w14:paraId="497C6400">
            <w:pPr>
              <w:spacing w:before="20" w:after="20"/>
            </w:pPr>
            <w:r>
              <w:rPr>
                <w:rFonts w:ascii="Arial" w:hAnsi="Arial" w:eastAsia="微软雅黑"/>
                <w:b w:val="0"/>
                <w:sz w:val="18"/>
              </w:rPr>
              <w:t>身体协调性好</w:t>
            </w:r>
            <w:r>
              <w:rPr>
                <w:rFonts w:ascii="Arial" w:hAnsi="Arial" w:eastAsia="微软雅黑"/>
                <w:b w:val="0"/>
                <w:sz w:val="18"/>
              </w:rPr>
              <w:br w:type="textWrapping"/>
            </w:r>
            <w:r>
              <w:rPr>
                <w:rFonts w:ascii="Arial" w:hAnsi="Arial" w:eastAsia="微软雅黑"/>
                <w:b w:val="0"/>
                <w:sz w:val="18"/>
              </w:rPr>
              <w:t>喜欢运动动手</w:t>
            </w:r>
          </w:p>
        </w:tc>
        <w:tc>
          <w:tcPr>
            <w:tcW w:w="3118" w:type="dxa"/>
          </w:tcPr>
          <w:p w14:paraId="333487D2">
            <w:pPr>
              <w:spacing w:before="20" w:after="20"/>
            </w:pPr>
            <w:r>
              <w:rPr>
                <w:rFonts w:ascii="Arial" w:hAnsi="Arial" w:eastAsia="微软雅黑"/>
                <w:b w:val="0"/>
                <w:sz w:val="18"/>
              </w:rPr>
              <w:t>A1注意力→运动间歇替代静坐训诫</w:t>
            </w:r>
            <w:r>
              <w:rPr>
                <w:rFonts w:ascii="Arial" w:hAnsi="Arial" w:eastAsia="微软雅黑"/>
                <w:b w:val="0"/>
                <w:sz w:val="18"/>
              </w:rPr>
              <w:br w:type="textWrapping"/>
            </w:r>
            <w:r>
              <w:rPr>
                <w:rFonts w:ascii="Arial" w:hAnsi="Arial" w:eastAsia="微软雅黑"/>
                <w:b w:val="0"/>
                <w:sz w:val="18"/>
              </w:rPr>
              <w:t>B3攻击冲动→将能量引导至运动</w:t>
            </w:r>
            <w:r>
              <w:rPr>
                <w:rFonts w:ascii="Arial" w:hAnsi="Arial" w:eastAsia="微软雅黑"/>
                <w:b w:val="0"/>
                <w:sz w:val="18"/>
              </w:rPr>
              <w:br w:type="textWrapping"/>
            </w:r>
            <w:r>
              <w:rPr>
                <w:rFonts w:ascii="Arial" w:hAnsi="Arial" w:eastAsia="微软雅黑"/>
                <w:b w:val="0"/>
                <w:sz w:val="18"/>
              </w:rPr>
              <w:t>C2情绪调节→用身体活动释放情绪压力</w:t>
            </w:r>
          </w:p>
        </w:tc>
        <w:tc>
          <w:tcPr>
            <w:tcW w:w="2268" w:type="dxa"/>
          </w:tcPr>
          <w:p w14:paraId="14CEFB8E">
            <w:pPr>
              <w:spacing w:before="20" w:after="20"/>
            </w:pPr>
            <w:r>
              <w:rPr>
                <w:rFonts w:ascii="Arial" w:hAnsi="Arial" w:eastAsia="微软雅黑"/>
                <w:b w:val="0"/>
                <w:sz w:val="18"/>
              </w:rPr>
              <w:t>需要高度安静的任务</w:t>
            </w:r>
            <w:r>
              <w:rPr>
                <w:rFonts w:ascii="Arial" w:hAnsi="Arial" w:eastAsia="微软雅黑"/>
                <w:b w:val="0"/>
                <w:sz w:val="18"/>
              </w:rPr>
              <w:br w:type="textWrapping"/>
            </w:r>
            <w:r>
              <w:rPr>
                <w:rFonts w:ascii="Arial" w:hAnsi="Arial" w:eastAsia="微软雅黑"/>
                <w:b w:val="0"/>
                <w:sz w:val="18"/>
              </w:rPr>
              <w:t>过度运动影响其他学生</w:t>
            </w:r>
          </w:p>
        </w:tc>
      </w:tr>
      <w:tr w14:paraId="5BFD64FC">
        <w:trPr>
          <w:jc w:val="center"/>
        </w:trPr>
        <w:tc>
          <w:tcPr>
            <w:tcW w:w="1417" w:type="dxa"/>
            <w:shd w:val="clear" w:color="auto" w:fill="E8F0F8"/>
          </w:tcPr>
          <w:p w14:paraId="65B1ABEF">
            <w:pPr>
              <w:spacing w:before="20" w:after="20"/>
            </w:pPr>
            <w:r>
              <w:rPr>
                <w:rFonts w:ascii="Arial" w:hAnsi="Arial" w:eastAsia="微软雅黑"/>
                <w:b/>
                <w:sz w:val="18"/>
              </w:rPr>
              <w:t>视觉空间智能</w:t>
            </w:r>
          </w:p>
        </w:tc>
        <w:tc>
          <w:tcPr>
            <w:tcW w:w="1984" w:type="dxa"/>
          </w:tcPr>
          <w:p w14:paraId="687CEAA2">
            <w:pPr>
              <w:spacing w:before="20" w:after="20"/>
            </w:pPr>
            <w:r>
              <w:rPr>
                <w:rFonts w:ascii="Arial" w:hAnsi="Arial" w:eastAsia="微软雅黑"/>
                <w:b w:val="0"/>
                <w:sz w:val="18"/>
              </w:rPr>
              <w:t>想象力丰富</w:t>
            </w:r>
            <w:r>
              <w:rPr>
                <w:rFonts w:ascii="Arial" w:hAnsi="Arial" w:eastAsia="微软雅黑"/>
                <w:b w:val="0"/>
                <w:sz w:val="18"/>
              </w:rPr>
              <w:br w:type="textWrapping"/>
            </w:r>
            <w:r>
              <w:rPr>
                <w:rFonts w:ascii="Arial" w:hAnsi="Arial" w:eastAsia="微软雅黑"/>
                <w:b w:val="0"/>
                <w:sz w:val="18"/>
              </w:rPr>
              <w:t>对图形色彩敏感</w:t>
            </w:r>
          </w:p>
        </w:tc>
        <w:tc>
          <w:tcPr>
            <w:tcW w:w="3118" w:type="dxa"/>
          </w:tcPr>
          <w:p w14:paraId="34D4F4B2">
            <w:pPr>
              <w:spacing w:before="20" w:after="20"/>
            </w:pPr>
            <w:r>
              <w:rPr>
                <w:rFonts w:ascii="Arial" w:hAnsi="Arial" w:eastAsia="微软雅黑"/>
                <w:b w:val="0"/>
                <w:sz w:val="18"/>
              </w:rPr>
              <w:t>A3技能不足→用思维导图理解抽象概念</w:t>
            </w:r>
            <w:r>
              <w:rPr>
                <w:rFonts w:ascii="Arial" w:hAnsi="Arial" w:eastAsia="微软雅黑"/>
                <w:b w:val="0"/>
                <w:sz w:val="18"/>
              </w:rPr>
              <w:br w:type="textWrapping"/>
            </w:r>
            <w:r>
              <w:rPr>
                <w:rFonts w:ascii="Arial" w:hAnsi="Arial" w:eastAsia="微软雅黑"/>
                <w:b w:val="0"/>
                <w:sz w:val="18"/>
              </w:rPr>
              <w:t>C3低自尊→从美术/空间任务积累成功</w:t>
            </w:r>
            <w:r>
              <w:rPr>
                <w:rFonts w:ascii="Arial" w:hAnsi="Arial" w:eastAsia="微软雅黑"/>
                <w:b w:val="0"/>
                <w:sz w:val="18"/>
              </w:rPr>
              <w:br w:type="textWrapping"/>
            </w:r>
            <w:r>
              <w:rPr>
                <w:rFonts w:ascii="Arial" w:hAnsi="Arial" w:eastAsia="微软雅黑"/>
                <w:b w:val="0"/>
                <w:sz w:val="18"/>
              </w:rPr>
              <w:t>A1注意力→可视化任务清单和进度图</w:t>
            </w:r>
          </w:p>
        </w:tc>
        <w:tc>
          <w:tcPr>
            <w:tcW w:w="2268" w:type="dxa"/>
          </w:tcPr>
          <w:p w14:paraId="3ED375BD">
            <w:pPr>
              <w:spacing w:before="20" w:after="20"/>
            </w:pPr>
            <w:r>
              <w:rPr>
                <w:rFonts w:ascii="Arial" w:hAnsi="Arial" w:eastAsia="微软雅黑"/>
                <w:b w:val="0"/>
                <w:sz w:val="18"/>
              </w:rPr>
              <w:t>纯文字或听说型任务</w:t>
            </w:r>
            <w:r>
              <w:rPr>
                <w:rFonts w:ascii="Arial" w:hAnsi="Arial" w:eastAsia="微软雅黑"/>
                <w:b w:val="0"/>
                <w:sz w:val="18"/>
              </w:rPr>
              <w:br w:type="textWrapping"/>
            </w:r>
            <w:r>
              <w:rPr>
                <w:rFonts w:ascii="Arial" w:hAnsi="Arial" w:eastAsia="微软雅黑"/>
                <w:b w:val="0"/>
                <w:sz w:val="18"/>
              </w:rPr>
              <w:t>优势通道与任务通道不匹配</w:t>
            </w:r>
          </w:p>
        </w:tc>
      </w:tr>
      <w:tr w14:paraId="6C165C5C">
        <w:trPr>
          <w:jc w:val="center"/>
        </w:trPr>
        <w:tc>
          <w:tcPr>
            <w:tcW w:w="1417" w:type="dxa"/>
            <w:shd w:val="clear" w:color="auto" w:fill="E8F0F8"/>
          </w:tcPr>
          <w:p w14:paraId="348F107B">
            <w:pPr>
              <w:spacing w:before="20" w:after="20"/>
            </w:pPr>
            <w:r>
              <w:rPr>
                <w:rFonts w:ascii="Arial" w:hAnsi="Arial" w:eastAsia="微软雅黑"/>
                <w:b/>
                <w:sz w:val="18"/>
              </w:rPr>
              <w:t>音乐智能</w:t>
            </w:r>
          </w:p>
        </w:tc>
        <w:tc>
          <w:tcPr>
            <w:tcW w:w="1984" w:type="dxa"/>
          </w:tcPr>
          <w:p w14:paraId="16F3F5C7">
            <w:pPr>
              <w:spacing w:before="20" w:after="20"/>
            </w:pPr>
            <w:r>
              <w:rPr>
                <w:rFonts w:ascii="Arial" w:hAnsi="Arial" w:eastAsia="微软雅黑"/>
                <w:b w:val="0"/>
                <w:sz w:val="18"/>
              </w:rPr>
              <w:t>对声音节奏旋律敏感</w:t>
            </w:r>
            <w:r>
              <w:rPr>
                <w:rFonts w:ascii="Arial" w:hAnsi="Arial" w:eastAsia="微软雅黑"/>
                <w:b w:val="0"/>
                <w:sz w:val="18"/>
              </w:rPr>
              <w:br w:type="textWrapping"/>
            </w:r>
            <w:r>
              <w:rPr>
                <w:rFonts w:ascii="Arial" w:hAnsi="Arial" w:eastAsia="微软雅黑"/>
                <w:b w:val="0"/>
                <w:sz w:val="18"/>
              </w:rPr>
              <w:t>喜欢唱歌</w:t>
            </w:r>
          </w:p>
        </w:tc>
        <w:tc>
          <w:tcPr>
            <w:tcW w:w="3118" w:type="dxa"/>
          </w:tcPr>
          <w:p w14:paraId="4AA2FD2F">
            <w:pPr>
              <w:spacing w:before="20" w:after="20"/>
            </w:pPr>
            <w:r>
              <w:rPr>
                <w:rFonts w:ascii="Arial" w:hAnsi="Arial" w:eastAsia="微软雅黑"/>
                <w:b w:val="0"/>
                <w:sz w:val="18"/>
              </w:rPr>
              <w:t>A1注意力→用节奏暗号替代视觉提示</w:t>
            </w:r>
            <w:r>
              <w:rPr>
                <w:rFonts w:ascii="Arial" w:hAnsi="Arial" w:eastAsia="微软雅黑"/>
                <w:b w:val="0"/>
                <w:sz w:val="18"/>
              </w:rPr>
              <w:br w:type="textWrapping"/>
            </w:r>
            <w:r>
              <w:rPr>
                <w:rFonts w:ascii="Arial" w:hAnsi="Arial" w:eastAsia="微软雅黑"/>
                <w:b w:val="0"/>
                <w:sz w:val="18"/>
              </w:rPr>
              <w:t>C2情绪调节→用音乐作为调节入口</w:t>
            </w:r>
            <w:r>
              <w:rPr>
                <w:rFonts w:ascii="Arial" w:hAnsi="Arial" w:eastAsia="微软雅黑"/>
                <w:b w:val="0"/>
                <w:sz w:val="18"/>
              </w:rPr>
              <w:br w:type="textWrapping"/>
            </w:r>
            <w:r>
              <w:rPr>
                <w:rFonts w:ascii="Arial" w:hAnsi="Arial" w:eastAsia="微软雅黑"/>
                <w:b w:val="0"/>
                <w:sz w:val="18"/>
              </w:rPr>
              <w:t>B2规则习惯→用旋律口诀记忆规则</w:t>
            </w:r>
          </w:p>
        </w:tc>
        <w:tc>
          <w:tcPr>
            <w:tcW w:w="2268" w:type="dxa"/>
          </w:tcPr>
          <w:p w14:paraId="326143C8">
            <w:pPr>
              <w:spacing w:before="20" w:after="20"/>
            </w:pPr>
            <w:r>
              <w:rPr>
                <w:rFonts w:ascii="Arial" w:hAnsi="Arial" w:eastAsia="微软雅黑"/>
                <w:b w:val="0"/>
                <w:sz w:val="18"/>
              </w:rPr>
              <w:t>需要安静环境的考试</w:t>
            </w:r>
            <w:r>
              <w:rPr>
                <w:rFonts w:ascii="Arial" w:hAnsi="Arial" w:eastAsia="微软雅黑"/>
                <w:b w:val="0"/>
                <w:sz w:val="18"/>
              </w:rPr>
              <w:br w:type="textWrapping"/>
            </w:r>
            <w:r>
              <w:rPr>
                <w:rFonts w:ascii="Arial" w:hAnsi="Arial" w:eastAsia="微软雅黑"/>
                <w:b w:val="0"/>
                <w:sz w:val="18"/>
              </w:rPr>
              <w:t>不宜集体中频繁使用音乐刺激</w:t>
            </w:r>
          </w:p>
        </w:tc>
      </w:tr>
      <w:tr w14:paraId="7F069860">
        <w:trPr>
          <w:jc w:val="center"/>
        </w:trPr>
        <w:tc>
          <w:tcPr>
            <w:tcW w:w="1417" w:type="dxa"/>
            <w:shd w:val="clear" w:color="auto" w:fill="E8F0F8"/>
          </w:tcPr>
          <w:p w14:paraId="0E43836E">
            <w:pPr>
              <w:spacing w:before="20" w:after="20"/>
            </w:pPr>
            <w:r>
              <w:rPr>
                <w:rFonts w:ascii="Arial" w:hAnsi="Arial" w:eastAsia="微软雅黑"/>
                <w:b/>
                <w:sz w:val="18"/>
              </w:rPr>
              <w:t>自然认知智能</w:t>
            </w:r>
          </w:p>
        </w:tc>
        <w:tc>
          <w:tcPr>
            <w:tcW w:w="1984" w:type="dxa"/>
          </w:tcPr>
          <w:p w14:paraId="122785FE">
            <w:pPr>
              <w:spacing w:before="20" w:after="20"/>
            </w:pPr>
            <w:r>
              <w:rPr>
                <w:rFonts w:ascii="Arial" w:hAnsi="Arial" w:eastAsia="微软雅黑"/>
                <w:b w:val="0"/>
                <w:sz w:val="18"/>
              </w:rPr>
              <w:t>对大自然好奇</w:t>
            </w:r>
            <w:r>
              <w:rPr>
                <w:rFonts w:ascii="Arial" w:hAnsi="Arial" w:eastAsia="微软雅黑"/>
                <w:b w:val="0"/>
                <w:sz w:val="18"/>
              </w:rPr>
              <w:br w:type="textWrapping"/>
            </w:r>
            <w:r>
              <w:rPr>
                <w:rFonts w:ascii="Arial" w:hAnsi="Arial" w:eastAsia="微软雅黑"/>
                <w:b w:val="0"/>
                <w:sz w:val="18"/>
              </w:rPr>
              <w:t>喜欢观察动植物</w:t>
            </w:r>
          </w:p>
        </w:tc>
        <w:tc>
          <w:tcPr>
            <w:tcW w:w="3118" w:type="dxa"/>
          </w:tcPr>
          <w:p w14:paraId="085FEFDF">
            <w:pPr>
              <w:spacing w:before="20" w:after="20"/>
            </w:pPr>
            <w:r>
              <w:rPr>
                <w:rFonts w:ascii="Arial" w:hAnsi="Arial" w:eastAsia="微软雅黑"/>
                <w:b w:val="0"/>
                <w:sz w:val="18"/>
              </w:rPr>
              <w:t>D2社交退缩→自然观察为共同话题</w:t>
            </w:r>
            <w:r>
              <w:rPr>
                <w:rFonts w:ascii="Arial" w:hAnsi="Arial" w:eastAsia="微软雅黑"/>
                <w:b w:val="0"/>
                <w:sz w:val="18"/>
              </w:rPr>
              <w:br w:type="textWrapping"/>
            </w:r>
            <w:r>
              <w:rPr>
                <w:rFonts w:ascii="Arial" w:hAnsi="Arial" w:eastAsia="微软雅黑"/>
                <w:b w:val="0"/>
                <w:sz w:val="18"/>
              </w:rPr>
              <w:t>A2动机→将学习与自然探索结合</w:t>
            </w:r>
            <w:r>
              <w:rPr>
                <w:rFonts w:ascii="Arial" w:hAnsi="Arial" w:eastAsia="微软雅黑"/>
                <w:b w:val="0"/>
                <w:sz w:val="18"/>
              </w:rPr>
              <w:br w:type="textWrapping"/>
            </w:r>
            <w:r>
              <w:rPr>
                <w:rFonts w:ascii="Arial" w:hAnsi="Arial" w:eastAsia="微软雅黑"/>
                <w:b w:val="0"/>
                <w:sz w:val="18"/>
              </w:rPr>
              <w:t>C1焦虑退缩→在自然环境中降低防御</w:t>
            </w:r>
          </w:p>
        </w:tc>
        <w:tc>
          <w:tcPr>
            <w:tcW w:w="2268" w:type="dxa"/>
          </w:tcPr>
          <w:p w14:paraId="2B180186">
            <w:pPr>
              <w:spacing w:before="20" w:after="20"/>
            </w:pPr>
            <w:r>
              <w:rPr>
                <w:rFonts w:ascii="Arial" w:hAnsi="Arial" w:eastAsia="微软雅黑"/>
                <w:b w:val="0"/>
                <w:sz w:val="18"/>
              </w:rPr>
              <w:t>纯室内/课堂类问题</w:t>
            </w:r>
            <w:r>
              <w:rPr>
                <w:rFonts w:ascii="Arial" w:hAnsi="Arial" w:eastAsia="微软雅黑"/>
                <w:b w:val="0"/>
                <w:sz w:val="18"/>
              </w:rPr>
              <w:br w:type="textWrapping"/>
            </w:r>
            <w:r>
              <w:rPr>
                <w:rFonts w:ascii="Arial" w:hAnsi="Arial" w:eastAsia="微软雅黑"/>
                <w:b w:val="0"/>
                <w:sz w:val="18"/>
              </w:rPr>
              <w:t>自然观察条件受限时</w:t>
            </w:r>
          </w:p>
        </w:tc>
      </w:tr>
      <w:tr w14:paraId="06F78306">
        <w:trPr>
          <w:jc w:val="center"/>
        </w:trPr>
        <w:tc>
          <w:tcPr>
            <w:tcW w:w="1417" w:type="dxa"/>
            <w:shd w:val="clear" w:color="auto" w:fill="E8F0F8"/>
          </w:tcPr>
          <w:p w14:paraId="4382085B">
            <w:pPr>
              <w:spacing w:before="20" w:after="20"/>
            </w:pPr>
            <w:r>
              <w:rPr>
                <w:rFonts w:ascii="Arial" w:hAnsi="Arial" w:eastAsia="微软雅黑"/>
                <w:b/>
                <w:sz w:val="18"/>
              </w:rPr>
              <w:t>自我认知智能</w:t>
            </w:r>
          </w:p>
        </w:tc>
        <w:tc>
          <w:tcPr>
            <w:tcW w:w="1984" w:type="dxa"/>
          </w:tcPr>
          <w:p w14:paraId="34A4DE27">
            <w:pPr>
              <w:spacing w:before="20" w:after="20"/>
            </w:pPr>
            <w:r>
              <w:rPr>
                <w:rFonts w:ascii="Arial" w:hAnsi="Arial" w:eastAsia="微软雅黑"/>
                <w:b w:val="0"/>
                <w:sz w:val="18"/>
              </w:rPr>
              <w:t>认识自己情绪喜好</w:t>
            </w:r>
            <w:r>
              <w:rPr>
                <w:rFonts w:ascii="Arial" w:hAnsi="Arial" w:eastAsia="微软雅黑"/>
                <w:b w:val="0"/>
                <w:sz w:val="18"/>
              </w:rPr>
              <w:br w:type="textWrapping"/>
            </w:r>
            <w:r>
              <w:rPr>
                <w:rFonts w:ascii="Arial" w:hAnsi="Arial" w:eastAsia="微软雅黑"/>
                <w:b w:val="0"/>
                <w:sz w:val="18"/>
              </w:rPr>
              <w:t>有反思能力</w:t>
            </w:r>
          </w:p>
        </w:tc>
        <w:tc>
          <w:tcPr>
            <w:tcW w:w="3118" w:type="dxa"/>
          </w:tcPr>
          <w:p w14:paraId="0AB99BF1">
            <w:pPr>
              <w:spacing w:before="20" w:after="20"/>
            </w:pPr>
            <w:r>
              <w:rPr>
                <w:rFonts w:ascii="Arial" w:hAnsi="Arial" w:eastAsia="微软雅黑"/>
                <w:b w:val="0"/>
                <w:sz w:val="18"/>
              </w:rPr>
              <w:t>C3低自尊→自省式优势日记(从T8升级)</w:t>
            </w:r>
            <w:r>
              <w:rPr>
                <w:rFonts w:ascii="Arial" w:hAnsi="Arial" w:eastAsia="微软雅黑"/>
                <w:b w:val="0"/>
                <w:sz w:val="18"/>
              </w:rPr>
              <w:br w:type="textWrapping"/>
            </w:r>
            <w:r>
              <w:rPr>
                <w:rFonts w:ascii="Arial" w:hAnsi="Arial" w:eastAsia="微软雅黑"/>
                <w:b w:val="0"/>
                <w:sz w:val="18"/>
              </w:rPr>
              <w:t>A2动机→将学习目标与自我认知结合</w:t>
            </w:r>
            <w:r>
              <w:rPr>
                <w:rFonts w:ascii="Arial" w:hAnsi="Arial" w:eastAsia="微软雅黑"/>
                <w:b w:val="0"/>
                <w:sz w:val="18"/>
              </w:rPr>
              <w:br w:type="textWrapping"/>
            </w:r>
            <w:r>
              <w:rPr>
                <w:rFonts w:ascii="Arial" w:hAnsi="Arial" w:eastAsia="微软雅黑"/>
                <w:b w:val="0"/>
                <w:sz w:val="18"/>
              </w:rPr>
              <w:t>C2情绪调节→情绪命名+自我理解</w:t>
            </w:r>
          </w:p>
        </w:tc>
        <w:tc>
          <w:tcPr>
            <w:tcW w:w="2268" w:type="dxa"/>
          </w:tcPr>
          <w:p w14:paraId="43EFDEC6">
            <w:pPr>
              <w:spacing w:before="20" w:after="20"/>
            </w:pPr>
            <w:r>
              <w:rPr>
                <w:rFonts w:ascii="Arial" w:hAnsi="Arial" w:eastAsia="微软雅黑"/>
                <w:b w:val="0"/>
                <w:sz w:val="18"/>
              </w:rPr>
              <w:t>需要行为契约外部结构的问题</w:t>
            </w:r>
            <w:r>
              <w:rPr>
                <w:rFonts w:ascii="Arial" w:hAnsi="Arial" w:eastAsia="微软雅黑"/>
                <w:b w:val="0"/>
                <w:sz w:val="18"/>
              </w:rPr>
              <w:br w:type="textWrapping"/>
            </w:r>
            <w:r>
              <w:rPr>
                <w:rFonts w:ascii="Arial" w:hAnsi="Arial" w:eastAsia="微软雅黑"/>
                <w:b w:val="0"/>
                <w:sz w:val="18"/>
              </w:rPr>
              <w:t>过度内省可能加重焦虑</w:t>
            </w:r>
          </w:p>
        </w:tc>
      </w:tr>
    </w:tbl>
    <w:p w14:paraId="4B787063"/>
    <w:p w14:paraId="743544CA">
      <w:pPr>
        <w:spacing w:before="0" w:after="120"/>
      </w:pPr>
      <w:r>
        <w:rPr>
          <w:rFonts w:ascii="Arial" w:hAnsi="Arial" w:eastAsia="微软雅黑"/>
          <w:b/>
          <w:i w:val="0"/>
          <w:sz w:val="22"/>
        </w:rPr>
        <w:t>3-6年级优势-干预匹配：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984"/>
        <w:gridCol w:w="3118"/>
        <w:gridCol w:w="2268"/>
      </w:tblGrid>
      <w:tr w14:paraId="3D707094">
        <w:trPr>
          <w:jc w:val="center"/>
        </w:trPr>
        <w:tc>
          <w:tcPr>
            <w:tcW w:w="1417" w:type="dxa"/>
            <w:shd w:val="clear" w:color="auto" w:fill="2E5984"/>
          </w:tcPr>
          <w:p w14:paraId="2F3B3E6F">
            <w:pPr>
              <w:spacing w:before="20" w:after="20"/>
            </w:pPr>
            <w:r>
              <w:rPr>
                <w:rFonts w:ascii="Arial" w:hAnsi="Arial" w:eastAsia="微软雅黑"/>
                <w:b/>
                <w:color w:val="FFFFFF"/>
                <w:sz w:val="18"/>
              </w:rPr>
              <w:t>优势类型</w:t>
            </w:r>
          </w:p>
        </w:tc>
        <w:tc>
          <w:tcPr>
            <w:tcW w:w="1984" w:type="dxa"/>
            <w:shd w:val="clear" w:color="auto" w:fill="2E5984"/>
          </w:tcPr>
          <w:p w14:paraId="2F98FE6F">
            <w:pPr>
              <w:spacing w:before="20" w:after="20"/>
            </w:pPr>
            <w:r>
              <w:rPr>
                <w:rFonts w:ascii="Arial" w:hAnsi="Arial" w:eastAsia="微软雅黑"/>
                <w:b/>
                <w:color w:val="FFFFFF"/>
                <w:sz w:val="18"/>
              </w:rPr>
              <w:t>核心特征</w:t>
            </w:r>
          </w:p>
        </w:tc>
        <w:tc>
          <w:tcPr>
            <w:tcW w:w="3118" w:type="dxa"/>
            <w:shd w:val="clear" w:color="auto" w:fill="2E5984"/>
          </w:tcPr>
          <w:p w14:paraId="5E508E28">
            <w:pPr>
              <w:spacing w:before="20" w:after="20"/>
            </w:pPr>
            <w:r>
              <w:rPr>
                <w:rFonts w:ascii="Arial" w:hAnsi="Arial" w:eastAsia="微软雅黑"/>
                <w:b/>
                <w:color w:val="FFFFFF"/>
                <w:sz w:val="18"/>
              </w:rPr>
              <w:t>适配干预方向</w:t>
            </w:r>
          </w:p>
        </w:tc>
        <w:tc>
          <w:tcPr>
            <w:tcW w:w="2268" w:type="dxa"/>
            <w:shd w:val="clear" w:color="auto" w:fill="2E5984"/>
          </w:tcPr>
          <w:p w14:paraId="6AA3CE54">
            <w:pPr>
              <w:spacing w:before="20" w:after="20"/>
            </w:pPr>
            <w:r>
              <w:rPr>
                <w:rFonts w:ascii="Arial" w:hAnsi="Arial" w:eastAsia="微软雅黑"/>
                <w:b/>
                <w:color w:val="FFFFFF"/>
                <w:sz w:val="18"/>
              </w:rPr>
              <w:t>不适用场景</w:t>
            </w:r>
          </w:p>
        </w:tc>
      </w:tr>
      <w:tr w14:paraId="3661295B">
        <w:trPr>
          <w:jc w:val="center"/>
        </w:trPr>
        <w:tc>
          <w:tcPr>
            <w:tcW w:w="1417" w:type="dxa"/>
            <w:shd w:val="clear" w:color="auto" w:fill="E8F0F8"/>
          </w:tcPr>
          <w:p w14:paraId="6FD8A93F">
            <w:pPr>
              <w:spacing w:before="20" w:after="20"/>
            </w:pPr>
            <w:r>
              <w:rPr>
                <w:rFonts w:ascii="Arial" w:hAnsi="Arial" w:eastAsia="微软雅黑"/>
                <w:b/>
                <w:sz w:val="18"/>
              </w:rPr>
              <w:t>语言才能</w:t>
            </w:r>
          </w:p>
        </w:tc>
        <w:tc>
          <w:tcPr>
            <w:tcW w:w="1984" w:type="dxa"/>
          </w:tcPr>
          <w:p w14:paraId="2AF08D73">
            <w:pPr>
              <w:spacing w:before="20" w:after="20"/>
            </w:pPr>
            <w:r>
              <w:rPr>
                <w:rFonts w:ascii="Arial" w:hAnsi="Arial" w:eastAsia="微软雅黑"/>
                <w:b w:val="0"/>
                <w:sz w:val="18"/>
              </w:rPr>
              <w:t>善于表达描述</w:t>
            </w:r>
            <w:r>
              <w:rPr>
                <w:rFonts w:ascii="Arial" w:hAnsi="Arial" w:eastAsia="微软雅黑"/>
                <w:b w:val="0"/>
                <w:sz w:val="18"/>
              </w:rPr>
              <w:br w:type="textWrapping"/>
            </w:r>
            <w:r>
              <w:rPr>
                <w:rFonts w:ascii="Arial" w:hAnsi="Arial" w:eastAsia="微软雅黑"/>
                <w:b w:val="0"/>
                <w:sz w:val="18"/>
              </w:rPr>
              <w:t>对文字敏感</w:t>
            </w:r>
          </w:p>
        </w:tc>
        <w:tc>
          <w:tcPr>
            <w:tcW w:w="3118" w:type="dxa"/>
          </w:tcPr>
          <w:p w14:paraId="0ED51274">
            <w:pPr>
              <w:spacing w:before="20" w:after="20"/>
            </w:pPr>
            <w:r>
              <w:rPr>
                <w:rFonts w:ascii="Arial" w:hAnsi="Arial" w:eastAsia="微软雅黑"/>
                <w:b w:val="0"/>
                <w:sz w:val="18"/>
              </w:rPr>
              <w:t>A2动机缺失→用辩论/写作竞赛激活</w:t>
            </w:r>
            <w:r>
              <w:rPr>
                <w:rFonts w:ascii="Arial" w:hAnsi="Arial" w:eastAsia="微软雅黑"/>
                <w:b w:val="0"/>
                <w:sz w:val="18"/>
              </w:rPr>
              <w:br w:type="textWrapping"/>
            </w:r>
            <w:r>
              <w:rPr>
                <w:rFonts w:ascii="Arial" w:hAnsi="Arial" w:eastAsia="微软雅黑"/>
                <w:b w:val="0"/>
                <w:sz w:val="18"/>
              </w:rPr>
              <w:t>C3低自尊→写「我是谁」自传体故事</w:t>
            </w:r>
            <w:r>
              <w:rPr>
                <w:rFonts w:ascii="Arial" w:hAnsi="Arial" w:eastAsia="微软雅黑"/>
                <w:b w:val="0"/>
                <w:sz w:val="18"/>
              </w:rPr>
              <w:br w:type="textWrapping"/>
            </w:r>
            <w:r>
              <w:rPr>
                <w:rFonts w:ascii="Arial" w:hAnsi="Arial" w:eastAsia="微软雅黑"/>
                <w:b w:val="0"/>
                <w:sz w:val="18"/>
              </w:rPr>
              <w:t>D3技能缺失→用语言描述社交规则</w:t>
            </w:r>
          </w:p>
        </w:tc>
        <w:tc>
          <w:tcPr>
            <w:tcW w:w="2268" w:type="dxa"/>
          </w:tcPr>
          <w:p w14:paraId="06423F9D">
            <w:pPr>
              <w:spacing w:before="20" w:after="20"/>
            </w:pPr>
            <w:r>
              <w:rPr>
                <w:rFonts w:ascii="Arial" w:hAnsi="Arial" w:eastAsia="微软雅黑"/>
                <w:b w:val="0"/>
                <w:sz w:val="18"/>
              </w:rPr>
              <w:t>B3攻击冲动</w:t>
            </w:r>
            <w:r>
              <w:rPr>
                <w:rFonts w:ascii="Arial" w:hAnsi="Arial" w:eastAsia="微软雅黑"/>
                <w:b w:val="0"/>
                <w:sz w:val="18"/>
              </w:rPr>
              <w:br w:type="textWrapping"/>
            </w:r>
            <w:r>
              <w:rPr>
                <w:rFonts w:ascii="Arial" w:hAnsi="Arial" w:eastAsia="微软雅黑"/>
                <w:b w:val="0"/>
                <w:sz w:val="18"/>
              </w:rPr>
              <w:t>语言才能可能变成言语攻击工具</w:t>
            </w:r>
          </w:p>
        </w:tc>
      </w:tr>
      <w:tr w14:paraId="61BA64B4">
        <w:trPr>
          <w:jc w:val="center"/>
        </w:trPr>
        <w:tc>
          <w:tcPr>
            <w:tcW w:w="1417" w:type="dxa"/>
            <w:shd w:val="clear" w:color="auto" w:fill="E8F0F8"/>
          </w:tcPr>
          <w:p w14:paraId="478D6A33">
            <w:pPr>
              <w:spacing w:before="20" w:after="20"/>
            </w:pPr>
            <w:r>
              <w:rPr>
                <w:rFonts w:ascii="Arial" w:hAnsi="Arial" w:eastAsia="微软雅黑"/>
                <w:b/>
                <w:sz w:val="18"/>
              </w:rPr>
              <w:t>音乐才能</w:t>
            </w:r>
          </w:p>
        </w:tc>
        <w:tc>
          <w:tcPr>
            <w:tcW w:w="1984" w:type="dxa"/>
          </w:tcPr>
          <w:p w14:paraId="43BBFA07">
            <w:pPr>
              <w:spacing w:before="20" w:after="20"/>
            </w:pPr>
            <w:r>
              <w:rPr>
                <w:rFonts w:ascii="Arial" w:hAnsi="Arial" w:eastAsia="微软雅黑"/>
                <w:b w:val="0"/>
                <w:sz w:val="18"/>
              </w:rPr>
              <w:t>对声音节奏敏感</w:t>
            </w:r>
            <w:r>
              <w:rPr>
                <w:rFonts w:ascii="Arial" w:hAnsi="Arial" w:eastAsia="微软雅黑"/>
                <w:b w:val="0"/>
                <w:sz w:val="18"/>
              </w:rPr>
              <w:br w:type="textWrapping"/>
            </w:r>
            <w:r>
              <w:rPr>
                <w:rFonts w:ascii="Arial" w:hAnsi="Arial" w:eastAsia="微软雅黑"/>
                <w:b w:val="0"/>
                <w:sz w:val="18"/>
              </w:rPr>
              <w:t>能专注聆听音乐</w:t>
            </w:r>
          </w:p>
        </w:tc>
        <w:tc>
          <w:tcPr>
            <w:tcW w:w="3118" w:type="dxa"/>
          </w:tcPr>
          <w:p w14:paraId="5155B254">
            <w:pPr>
              <w:spacing w:before="20" w:after="20"/>
            </w:pPr>
            <w:r>
              <w:rPr>
                <w:rFonts w:ascii="Arial" w:hAnsi="Arial" w:eastAsia="微软雅黑"/>
                <w:b w:val="0"/>
                <w:sz w:val="18"/>
              </w:rPr>
              <w:t>A1注意力→背景白噪音/节奏辅助专注</w:t>
            </w:r>
            <w:r>
              <w:rPr>
                <w:rFonts w:ascii="Arial" w:hAnsi="Arial" w:eastAsia="微软雅黑"/>
                <w:b w:val="0"/>
                <w:sz w:val="18"/>
              </w:rPr>
              <w:br w:type="textWrapping"/>
            </w:r>
            <w:r>
              <w:rPr>
                <w:rFonts w:ascii="Arial" w:hAnsi="Arial" w:eastAsia="微软雅黑"/>
                <w:b w:val="0"/>
                <w:sz w:val="18"/>
              </w:rPr>
              <w:t>C2情绪调节→音乐聆听+情绪识别</w:t>
            </w:r>
            <w:r>
              <w:rPr>
                <w:rFonts w:ascii="Arial" w:hAnsi="Arial" w:eastAsia="微软雅黑"/>
                <w:b w:val="0"/>
                <w:sz w:val="18"/>
              </w:rPr>
              <w:br w:type="textWrapping"/>
            </w:r>
            <w:r>
              <w:rPr>
                <w:rFonts w:ascii="Arial" w:hAnsi="Arial" w:eastAsia="微软雅黑"/>
                <w:b w:val="0"/>
                <w:sz w:val="18"/>
              </w:rPr>
              <w:t>B2规则习惯→旋律化规则记忆</w:t>
            </w:r>
          </w:p>
        </w:tc>
        <w:tc>
          <w:tcPr>
            <w:tcW w:w="2268" w:type="dxa"/>
          </w:tcPr>
          <w:p w14:paraId="2D3F6D3F">
            <w:pPr>
              <w:spacing w:before="20" w:after="20"/>
            </w:pPr>
            <w:r>
              <w:rPr>
                <w:rFonts w:ascii="Arial" w:hAnsi="Arial" w:eastAsia="微软雅黑"/>
                <w:b w:val="0"/>
                <w:sz w:val="18"/>
              </w:rPr>
              <w:t>需要绝对安静的考试场景</w:t>
            </w:r>
          </w:p>
        </w:tc>
      </w:tr>
      <w:tr w14:paraId="0E085FB9">
        <w:trPr>
          <w:jc w:val="center"/>
        </w:trPr>
        <w:tc>
          <w:tcPr>
            <w:tcW w:w="1417" w:type="dxa"/>
            <w:shd w:val="clear" w:color="auto" w:fill="E8F0F8"/>
          </w:tcPr>
          <w:p w14:paraId="7A575B42">
            <w:pPr>
              <w:spacing w:before="20" w:after="20"/>
            </w:pPr>
            <w:r>
              <w:rPr>
                <w:rFonts w:ascii="Arial" w:hAnsi="Arial" w:eastAsia="微软雅黑"/>
                <w:b/>
                <w:sz w:val="18"/>
              </w:rPr>
              <w:t>逻辑-数学才能</w:t>
            </w:r>
          </w:p>
        </w:tc>
        <w:tc>
          <w:tcPr>
            <w:tcW w:w="1984" w:type="dxa"/>
          </w:tcPr>
          <w:p w14:paraId="7A4F71F5">
            <w:pPr>
              <w:spacing w:before="20" w:after="20"/>
            </w:pPr>
            <w:r>
              <w:rPr>
                <w:rFonts w:ascii="Arial" w:hAnsi="Arial" w:eastAsia="微软雅黑"/>
                <w:b w:val="0"/>
                <w:sz w:val="18"/>
              </w:rPr>
              <w:t>喜欢推理归类</w:t>
            </w:r>
            <w:r>
              <w:rPr>
                <w:rFonts w:ascii="Arial" w:hAnsi="Arial" w:eastAsia="微软雅黑"/>
                <w:b w:val="0"/>
                <w:sz w:val="18"/>
              </w:rPr>
              <w:br w:type="textWrapping"/>
            </w:r>
            <w:r>
              <w:rPr>
                <w:rFonts w:ascii="Arial" w:hAnsi="Arial" w:eastAsia="微软雅黑"/>
                <w:b w:val="0"/>
                <w:sz w:val="18"/>
              </w:rPr>
              <w:t>理解抽象关系</w:t>
            </w:r>
          </w:p>
        </w:tc>
        <w:tc>
          <w:tcPr>
            <w:tcW w:w="3118" w:type="dxa"/>
          </w:tcPr>
          <w:p w14:paraId="7A499534">
            <w:pPr>
              <w:spacing w:before="20" w:after="20"/>
            </w:pPr>
            <w:r>
              <w:rPr>
                <w:rFonts w:ascii="Arial" w:hAnsi="Arial" w:eastAsia="微软雅黑"/>
                <w:b w:val="0"/>
                <w:sz w:val="18"/>
              </w:rPr>
              <w:t>A1注意力→问题解决式任务替代抄写</w:t>
            </w:r>
            <w:r>
              <w:rPr>
                <w:rFonts w:ascii="Arial" w:hAnsi="Arial" w:eastAsia="微软雅黑"/>
                <w:b w:val="0"/>
                <w:sz w:val="18"/>
              </w:rPr>
              <w:br w:type="textWrapping"/>
            </w:r>
            <w:r>
              <w:rPr>
                <w:rFonts w:ascii="Arial" w:hAnsi="Arial" w:eastAsia="微软雅黑"/>
                <w:b w:val="0"/>
                <w:sz w:val="18"/>
              </w:rPr>
              <w:t>B2规则习惯→系统化进度追踪表</w:t>
            </w:r>
            <w:r>
              <w:rPr>
                <w:rFonts w:ascii="Arial" w:hAnsi="Arial" w:eastAsia="微软雅黑"/>
                <w:b w:val="0"/>
                <w:sz w:val="18"/>
              </w:rPr>
              <w:br w:type="textWrapping"/>
            </w:r>
            <w:r>
              <w:rPr>
                <w:rFonts w:ascii="Arial" w:hAnsi="Arial" w:eastAsia="微软雅黑"/>
                <w:b w:val="0"/>
                <w:sz w:val="18"/>
              </w:rPr>
              <w:t>A3技能不足→逻辑链条式解析</w:t>
            </w:r>
          </w:p>
        </w:tc>
        <w:tc>
          <w:tcPr>
            <w:tcW w:w="2268" w:type="dxa"/>
          </w:tcPr>
          <w:p w14:paraId="23C577C2">
            <w:pPr>
              <w:spacing w:before="20" w:after="20"/>
            </w:pPr>
            <w:r>
              <w:rPr>
                <w:rFonts w:ascii="Arial" w:hAnsi="Arial" w:eastAsia="微软雅黑"/>
                <w:b w:val="0"/>
                <w:sz w:val="18"/>
              </w:rPr>
              <w:t>C3低自尊(需先建关系)</w:t>
            </w:r>
            <w:r>
              <w:rPr>
                <w:rFonts w:ascii="Arial" w:hAnsi="Arial" w:eastAsia="微软雅黑"/>
                <w:b w:val="0"/>
                <w:sz w:val="18"/>
              </w:rPr>
              <w:br w:type="textWrapping"/>
            </w:r>
            <w:r>
              <w:rPr>
                <w:rFonts w:ascii="Arial" w:hAnsi="Arial" w:eastAsia="微软雅黑"/>
                <w:b w:val="0"/>
                <w:sz w:val="18"/>
              </w:rPr>
              <w:t>纯理性方式可能被感知为冷漠</w:t>
            </w:r>
          </w:p>
        </w:tc>
      </w:tr>
      <w:tr w14:paraId="7801A36F">
        <w:trPr>
          <w:jc w:val="center"/>
        </w:trPr>
        <w:tc>
          <w:tcPr>
            <w:tcW w:w="1417" w:type="dxa"/>
            <w:shd w:val="clear" w:color="auto" w:fill="E8F0F8"/>
          </w:tcPr>
          <w:p w14:paraId="5741AF0F">
            <w:pPr>
              <w:spacing w:before="20" w:after="20"/>
            </w:pPr>
            <w:r>
              <w:rPr>
                <w:rFonts w:ascii="Arial" w:hAnsi="Arial" w:eastAsia="微软雅黑"/>
                <w:b/>
                <w:sz w:val="18"/>
              </w:rPr>
              <w:t>空间才能</w:t>
            </w:r>
          </w:p>
        </w:tc>
        <w:tc>
          <w:tcPr>
            <w:tcW w:w="1984" w:type="dxa"/>
          </w:tcPr>
          <w:p w14:paraId="04A6870B">
            <w:pPr>
              <w:spacing w:before="20" w:after="20"/>
            </w:pPr>
            <w:r>
              <w:rPr>
                <w:rFonts w:ascii="Arial" w:hAnsi="Arial" w:eastAsia="微软雅黑"/>
                <w:b w:val="0"/>
                <w:sz w:val="18"/>
              </w:rPr>
              <w:t>想象力丰富</w:t>
            </w:r>
            <w:r>
              <w:rPr>
                <w:rFonts w:ascii="Arial" w:hAnsi="Arial" w:eastAsia="微软雅黑"/>
                <w:b w:val="0"/>
                <w:sz w:val="18"/>
              </w:rPr>
              <w:br w:type="textWrapping"/>
            </w:r>
            <w:r>
              <w:rPr>
                <w:rFonts w:ascii="Arial" w:hAnsi="Arial" w:eastAsia="微软雅黑"/>
                <w:b w:val="0"/>
                <w:sz w:val="18"/>
              </w:rPr>
              <w:t>善于图像思维</w:t>
            </w:r>
          </w:p>
        </w:tc>
        <w:tc>
          <w:tcPr>
            <w:tcW w:w="3118" w:type="dxa"/>
          </w:tcPr>
          <w:p w14:paraId="4D106F4D">
            <w:pPr>
              <w:spacing w:before="20" w:after="20"/>
            </w:pPr>
            <w:r>
              <w:rPr>
                <w:rFonts w:ascii="Arial" w:hAnsi="Arial" w:eastAsia="微软雅黑"/>
                <w:b w:val="0"/>
                <w:sz w:val="18"/>
              </w:rPr>
              <w:t>A3技能不足→思维导图/图表学习法</w:t>
            </w:r>
            <w:r>
              <w:rPr>
                <w:rFonts w:ascii="Arial" w:hAnsi="Arial" w:eastAsia="微软雅黑"/>
                <w:b w:val="0"/>
                <w:sz w:val="18"/>
              </w:rPr>
              <w:br w:type="textWrapping"/>
            </w:r>
            <w:r>
              <w:rPr>
                <w:rFonts w:ascii="Arial" w:hAnsi="Arial" w:eastAsia="微软雅黑"/>
                <w:b w:val="0"/>
                <w:sz w:val="18"/>
              </w:rPr>
              <w:t>C3低自尊→视觉艺术创作积累自信</w:t>
            </w:r>
            <w:r>
              <w:rPr>
                <w:rFonts w:ascii="Arial" w:hAnsi="Arial" w:eastAsia="微软雅黑"/>
                <w:b w:val="0"/>
                <w:sz w:val="18"/>
              </w:rPr>
              <w:br w:type="textWrapping"/>
            </w:r>
            <w:r>
              <w:rPr>
                <w:rFonts w:ascii="Arial" w:hAnsi="Arial" w:eastAsia="微软雅黑"/>
                <w:b w:val="0"/>
                <w:sz w:val="18"/>
              </w:rPr>
              <w:t>A1注意力→可视化日程管理</w:t>
            </w:r>
          </w:p>
        </w:tc>
        <w:tc>
          <w:tcPr>
            <w:tcW w:w="2268" w:type="dxa"/>
          </w:tcPr>
          <w:p w14:paraId="5BD0D2D3">
            <w:pPr>
              <w:spacing w:before="20" w:after="20"/>
            </w:pPr>
            <w:r>
              <w:rPr>
                <w:rFonts w:ascii="Arial" w:hAnsi="Arial" w:eastAsia="微软雅黑"/>
                <w:b w:val="0"/>
                <w:sz w:val="18"/>
              </w:rPr>
              <w:t>纯文字记忆类任务</w:t>
            </w:r>
            <w:r>
              <w:rPr>
                <w:rFonts w:ascii="Arial" w:hAnsi="Arial" w:eastAsia="微软雅黑"/>
                <w:b w:val="0"/>
                <w:sz w:val="18"/>
              </w:rPr>
              <w:br w:type="textWrapping"/>
            </w:r>
            <w:r>
              <w:rPr>
                <w:rFonts w:ascii="Arial" w:hAnsi="Arial" w:eastAsia="微软雅黑"/>
                <w:b w:val="0"/>
                <w:sz w:val="18"/>
              </w:rPr>
              <w:t>如听写、背诵</w:t>
            </w:r>
          </w:p>
        </w:tc>
      </w:tr>
      <w:tr w14:paraId="04426CEF">
        <w:trPr>
          <w:jc w:val="center"/>
        </w:trPr>
        <w:tc>
          <w:tcPr>
            <w:tcW w:w="1417" w:type="dxa"/>
            <w:shd w:val="clear" w:color="auto" w:fill="E8F0F8"/>
          </w:tcPr>
          <w:p w14:paraId="45FF7A52">
            <w:pPr>
              <w:spacing w:before="20" w:after="20"/>
            </w:pPr>
            <w:r>
              <w:rPr>
                <w:rFonts w:ascii="Arial" w:hAnsi="Arial" w:eastAsia="微软雅黑"/>
                <w:b/>
                <w:sz w:val="18"/>
              </w:rPr>
              <w:t>身体-动觉才能</w:t>
            </w:r>
          </w:p>
        </w:tc>
        <w:tc>
          <w:tcPr>
            <w:tcW w:w="1984" w:type="dxa"/>
          </w:tcPr>
          <w:p w14:paraId="1AC9C60B">
            <w:pPr>
              <w:spacing w:before="20" w:after="20"/>
            </w:pPr>
            <w:r>
              <w:rPr>
                <w:rFonts w:ascii="Arial" w:hAnsi="Arial" w:eastAsia="微软雅黑"/>
                <w:b w:val="0"/>
                <w:sz w:val="18"/>
              </w:rPr>
              <w:t>控制身体好</w:t>
            </w:r>
            <w:r>
              <w:rPr>
                <w:rFonts w:ascii="Arial" w:hAnsi="Arial" w:eastAsia="微软雅黑"/>
                <w:b w:val="0"/>
                <w:sz w:val="18"/>
              </w:rPr>
              <w:br w:type="textWrapping"/>
            </w:r>
            <w:r>
              <w:rPr>
                <w:rFonts w:ascii="Arial" w:hAnsi="Arial" w:eastAsia="微软雅黑"/>
                <w:b w:val="0"/>
                <w:sz w:val="18"/>
              </w:rPr>
              <w:t>善于动手操作</w:t>
            </w:r>
          </w:p>
        </w:tc>
        <w:tc>
          <w:tcPr>
            <w:tcW w:w="3118" w:type="dxa"/>
          </w:tcPr>
          <w:p w14:paraId="35082DB2">
            <w:pPr>
              <w:spacing w:before="20" w:after="20"/>
            </w:pPr>
            <w:r>
              <w:rPr>
                <w:rFonts w:ascii="Arial" w:hAnsi="Arial" w:eastAsia="微软雅黑"/>
                <w:b w:val="0"/>
                <w:sz w:val="18"/>
              </w:rPr>
              <w:t>A1注意力→站立学习角/运动间歇</w:t>
            </w:r>
            <w:r>
              <w:rPr>
                <w:rFonts w:ascii="Arial" w:hAnsi="Arial" w:eastAsia="微软雅黑"/>
                <w:b w:val="0"/>
                <w:sz w:val="18"/>
              </w:rPr>
              <w:br w:type="textWrapping"/>
            </w:r>
            <w:r>
              <w:rPr>
                <w:rFonts w:ascii="Arial" w:hAnsi="Arial" w:eastAsia="微软雅黑"/>
                <w:b w:val="0"/>
                <w:sz w:val="18"/>
              </w:rPr>
              <w:t>B3攻击冲动→运动竞赛释放能量</w:t>
            </w:r>
            <w:r>
              <w:rPr>
                <w:rFonts w:ascii="Arial" w:hAnsi="Arial" w:eastAsia="微软雅黑"/>
                <w:b w:val="0"/>
                <w:sz w:val="18"/>
              </w:rPr>
              <w:br w:type="textWrapping"/>
            </w:r>
            <w:r>
              <w:rPr>
                <w:rFonts w:ascii="Arial" w:hAnsi="Arial" w:eastAsia="微软雅黑"/>
                <w:b w:val="0"/>
                <w:sz w:val="18"/>
              </w:rPr>
              <w:t>C1焦虑退缩→身体活动降低防御</w:t>
            </w:r>
          </w:p>
        </w:tc>
        <w:tc>
          <w:tcPr>
            <w:tcW w:w="2268" w:type="dxa"/>
          </w:tcPr>
          <w:p w14:paraId="5F2DDC20">
            <w:pPr>
              <w:spacing w:before="20" w:after="20"/>
            </w:pPr>
            <w:r>
              <w:rPr>
                <w:rFonts w:ascii="Arial" w:hAnsi="Arial" w:eastAsia="微软雅黑"/>
                <w:b w:val="0"/>
                <w:sz w:val="18"/>
              </w:rPr>
              <w:t>需要长时间静坐的场景</w:t>
            </w:r>
          </w:p>
        </w:tc>
      </w:tr>
      <w:tr w14:paraId="3552D1EB">
        <w:trPr>
          <w:jc w:val="center"/>
        </w:trPr>
        <w:tc>
          <w:tcPr>
            <w:tcW w:w="1417" w:type="dxa"/>
            <w:shd w:val="clear" w:color="auto" w:fill="E8F0F8"/>
          </w:tcPr>
          <w:p w14:paraId="79349EE6">
            <w:pPr>
              <w:spacing w:before="20" w:after="20"/>
            </w:pPr>
            <w:r>
              <w:rPr>
                <w:rFonts w:ascii="Arial" w:hAnsi="Arial" w:eastAsia="微软雅黑"/>
                <w:b/>
                <w:sz w:val="18"/>
              </w:rPr>
              <w:t>自我认识才能</w:t>
            </w:r>
          </w:p>
        </w:tc>
        <w:tc>
          <w:tcPr>
            <w:tcW w:w="1984" w:type="dxa"/>
          </w:tcPr>
          <w:p w14:paraId="03669D68">
            <w:pPr>
              <w:spacing w:before="20" w:after="20"/>
            </w:pPr>
            <w:r>
              <w:rPr>
                <w:rFonts w:ascii="Arial" w:hAnsi="Arial" w:eastAsia="微软雅黑"/>
                <w:b w:val="0"/>
                <w:sz w:val="18"/>
              </w:rPr>
              <w:t>深刻自我反思</w:t>
            </w:r>
            <w:r>
              <w:rPr>
                <w:rFonts w:ascii="Arial" w:hAnsi="Arial" w:eastAsia="微软雅黑"/>
                <w:b w:val="0"/>
                <w:sz w:val="18"/>
              </w:rPr>
              <w:br w:type="textWrapping"/>
            </w:r>
            <w:r>
              <w:rPr>
                <w:rFonts w:ascii="Arial" w:hAnsi="Arial" w:eastAsia="微软雅黑"/>
                <w:b w:val="0"/>
                <w:sz w:val="18"/>
              </w:rPr>
              <w:t>了解自身情感</w:t>
            </w:r>
          </w:p>
        </w:tc>
        <w:tc>
          <w:tcPr>
            <w:tcW w:w="3118" w:type="dxa"/>
          </w:tcPr>
          <w:p w14:paraId="4DAC1D4D">
            <w:pPr>
              <w:spacing w:before="20" w:after="20"/>
            </w:pPr>
            <w:r>
              <w:rPr>
                <w:rFonts w:ascii="Arial" w:hAnsi="Arial" w:eastAsia="微软雅黑"/>
                <w:b w:val="0"/>
                <w:sz w:val="18"/>
              </w:rPr>
              <w:t>C3低自尊→元认知日志(记录+分析)</w:t>
            </w:r>
            <w:r>
              <w:rPr>
                <w:rFonts w:ascii="Arial" w:hAnsi="Arial" w:eastAsia="微软雅黑"/>
                <w:b w:val="0"/>
                <w:sz w:val="18"/>
              </w:rPr>
              <w:br w:type="textWrapping"/>
            </w:r>
            <w:r>
              <w:rPr>
                <w:rFonts w:ascii="Arial" w:hAnsi="Arial" w:eastAsia="微软雅黑"/>
                <w:b w:val="0"/>
                <w:sz w:val="18"/>
              </w:rPr>
              <w:t>A2动机→基于自我认知的目标设定</w:t>
            </w:r>
            <w:r>
              <w:rPr>
                <w:rFonts w:ascii="Arial" w:hAnsi="Arial" w:eastAsia="微软雅黑"/>
                <w:b w:val="0"/>
                <w:sz w:val="18"/>
              </w:rPr>
              <w:br w:type="textWrapping"/>
            </w:r>
            <w:r>
              <w:rPr>
                <w:rFonts w:ascii="Arial" w:hAnsi="Arial" w:eastAsia="微软雅黑"/>
                <w:b w:val="0"/>
                <w:sz w:val="18"/>
              </w:rPr>
              <w:t>E1亲子紧张→自我认知+亲子对话</w:t>
            </w:r>
          </w:p>
        </w:tc>
        <w:tc>
          <w:tcPr>
            <w:tcW w:w="2268" w:type="dxa"/>
          </w:tcPr>
          <w:p w14:paraId="5155B971">
            <w:pPr>
              <w:spacing w:before="20" w:after="20"/>
            </w:pPr>
            <w:r>
              <w:rPr>
                <w:rFonts w:ascii="Arial" w:hAnsi="Arial" w:eastAsia="微软雅黑"/>
                <w:b w:val="0"/>
                <w:sz w:val="18"/>
              </w:rPr>
              <w:t>低年段自我认知未成型时</w:t>
            </w:r>
            <w:r>
              <w:rPr>
                <w:rFonts w:ascii="Arial" w:hAnsi="Arial" w:eastAsia="微软雅黑"/>
                <w:b w:val="0"/>
                <w:sz w:val="18"/>
              </w:rPr>
              <w:br w:type="textWrapping"/>
            </w:r>
            <w:r>
              <w:rPr>
                <w:rFonts w:ascii="Arial" w:hAnsi="Arial" w:eastAsia="微软雅黑"/>
                <w:b w:val="0"/>
                <w:sz w:val="18"/>
              </w:rPr>
              <w:t>过度自省加重焦虑风险</w:t>
            </w:r>
          </w:p>
        </w:tc>
      </w:tr>
      <w:tr w14:paraId="3F03C3A1">
        <w:trPr>
          <w:jc w:val="center"/>
        </w:trPr>
        <w:tc>
          <w:tcPr>
            <w:tcW w:w="1417" w:type="dxa"/>
            <w:shd w:val="clear" w:color="auto" w:fill="E8F0F8"/>
          </w:tcPr>
          <w:p w14:paraId="51F3586B">
            <w:pPr>
              <w:spacing w:before="20" w:after="20"/>
            </w:pPr>
            <w:r>
              <w:rPr>
                <w:rFonts w:ascii="Arial" w:hAnsi="Arial" w:eastAsia="微软雅黑"/>
                <w:b/>
                <w:sz w:val="18"/>
              </w:rPr>
              <w:t>认识他人才能</w:t>
            </w:r>
          </w:p>
        </w:tc>
        <w:tc>
          <w:tcPr>
            <w:tcW w:w="1984" w:type="dxa"/>
          </w:tcPr>
          <w:p w14:paraId="1EAEFE0D">
            <w:pPr>
              <w:spacing w:before="20" w:after="20"/>
            </w:pPr>
            <w:r>
              <w:rPr>
                <w:rFonts w:ascii="Arial" w:hAnsi="Arial" w:eastAsia="微软雅黑"/>
                <w:b w:val="0"/>
                <w:sz w:val="18"/>
              </w:rPr>
              <w:t>善于观察他人</w:t>
            </w:r>
            <w:r>
              <w:rPr>
                <w:rFonts w:ascii="Arial" w:hAnsi="Arial" w:eastAsia="微软雅黑"/>
                <w:b w:val="0"/>
                <w:sz w:val="18"/>
              </w:rPr>
              <w:br w:type="textWrapping"/>
            </w:r>
            <w:r>
              <w:rPr>
                <w:rFonts w:ascii="Arial" w:hAnsi="Arial" w:eastAsia="微软雅黑"/>
                <w:b w:val="0"/>
                <w:sz w:val="18"/>
              </w:rPr>
              <w:t>理解情感动机</w:t>
            </w:r>
          </w:p>
        </w:tc>
        <w:tc>
          <w:tcPr>
            <w:tcW w:w="3118" w:type="dxa"/>
          </w:tcPr>
          <w:p w14:paraId="7459F6F3">
            <w:pPr>
              <w:spacing w:before="20" w:after="20"/>
            </w:pPr>
            <w:r>
              <w:rPr>
                <w:rFonts w:ascii="Arial" w:hAnsi="Arial" w:eastAsia="微软雅黑"/>
                <w:b w:val="0"/>
                <w:sz w:val="18"/>
              </w:rPr>
              <w:t>D2社交退缩→「社交侦探」角色</w:t>
            </w:r>
            <w:r>
              <w:rPr>
                <w:rFonts w:ascii="Arial" w:hAnsi="Arial" w:eastAsia="微软雅黑"/>
                <w:b w:val="0"/>
                <w:sz w:val="18"/>
              </w:rPr>
              <w:br w:type="textWrapping"/>
            </w:r>
            <w:r>
              <w:rPr>
                <w:rFonts w:ascii="Arial" w:hAnsi="Arial" w:eastAsia="微软雅黑"/>
                <w:b w:val="0"/>
                <w:sz w:val="18"/>
              </w:rPr>
              <w:t>B3攻击冲动→换位思考训练</w:t>
            </w:r>
            <w:r>
              <w:rPr>
                <w:rFonts w:ascii="Arial" w:hAnsi="Arial" w:eastAsia="微软雅黑"/>
                <w:b w:val="0"/>
                <w:sz w:val="18"/>
              </w:rPr>
              <w:br w:type="textWrapping"/>
            </w:r>
            <w:r>
              <w:rPr>
                <w:rFonts w:ascii="Arial" w:hAnsi="Arial" w:eastAsia="微软雅黑"/>
                <w:b w:val="0"/>
                <w:sz w:val="18"/>
              </w:rPr>
              <w:t>D1同伴冲突→同伴调解员培训</w:t>
            </w:r>
          </w:p>
        </w:tc>
        <w:tc>
          <w:tcPr>
            <w:tcW w:w="2268" w:type="dxa"/>
          </w:tcPr>
          <w:p w14:paraId="3596CD21">
            <w:pPr>
              <w:spacing w:before="20" w:after="20"/>
            </w:pPr>
            <w:r>
              <w:rPr>
                <w:rFonts w:ascii="Arial" w:hAnsi="Arial" w:eastAsia="微软雅黑"/>
                <w:b w:val="0"/>
                <w:sz w:val="18"/>
              </w:rPr>
              <w:t>自身情绪尚未调节时</w:t>
            </w:r>
            <w:r>
              <w:rPr>
                <w:rFonts w:ascii="Arial" w:hAnsi="Arial" w:eastAsia="微软雅黑"/>
                <w:b w:val="0"/>
                <w:sz w:val="18"/>
              </w:rPr>
              <w:br w:type="textWrapping"/>
            </w:r>
            <w:r>
              <w:rPr>
                <w:rFonts w:ascii="Arial" w:hAnsi="Arial" w:eastAsia="微软雅黑"/>
                <w:b w:val="0"/>
                <w:sz w:val="18"/>
              </w:rPr>
              <w:t>过度关注他人可能导致压力</w:t>
            </w:r>
          </w:p>
        </w:tc>
      </w:tr>
    </w:tbl>
    <w:p>
      <w:pPr>
        <w:pStyle w:val="Heading1"/>
        <w:spacing w:after="120"/>
      </w:pPr>
      <w:r>
        <w:rPr>
          <w:b/>
          <w:sz w:val="36"/>
          <w:rFonts w:eastAsia="微软雅黑" w:ascii="Arial"/>
        </w:rPr>
        <w:t xml:space="preserve">附录E  依恋视角家校沟通指南（V3.3新增）</w:t>
      </w:r>
    </w:p>
    <w:p>
      <w:pPr>
        <w:pStyle w:val="Heading2"/>
        <w:spacing w:after="120"/>
      </w:pPr>
      <w:r>
        <w:rPr>
          <w:b/>
          <w:sz w:val="28"/>
          <w:rFonts w:eastAsia="微软雅黑" w:ascii="Arial"/>
        </w:rPr>
        <w:t xml:space="preserve">E1  为什么要从依恋视角看家校沟通？</w:t>
      </w:r>
    </w:p>
    <w:p>
      <w:pPr>
        <w:pStyle w:val="Normal"/>
        <w:spacing w:after="120"/>
      </w:pPr>
      <w:r>
        <w:rPr>
          <w:rFonts w:eastAsia="微软雅黑" w:ascii="Arial"/>
        </w:rPr>
        <w:t xml:space="preserve">孩子的依恋模式主要在家庭中形成，家校沟通的本质是"帮助家庭重建安全的互动模式"，而非"告状"或"布置任务"。班主任与家长的每一次沟通，都可能成为改变家庭互动模式的契机——对于不安全依恋的儿童，家校之间的"一致性安全"（学校安全+家庭安全）是修复的基础；如果家校之间互相矛盾、推诿，会加重儿童的依恋混乱。</w:t>
      </w:r>
    </w:p>
    <w:p>
      <w:pPr>
        <w:pStyle w:val="Normal"/>
        <w:spacing w:after="120"/>
      </w:pPr>
      <w:r>
        <w:rPr>
          <w:rFonts w:eastAsia="微软雅黑" w:ascii="Arial"/>
        </w:rPr>
        <w:t xml:space="preserve">重要边界说明：本指南的目标是帮助班主任在家校沟通中传递安全信号、促进合作，而不是让班主任去"诊断"或"修复"家长的依恋模式。家长的心理工作应由专业人员承担。班主任的角色是"安全信息的传递者"和"合作平台的搭建者"。</w:t>
      </w:r>
    </w:p>
    <w:p>
      <w:pPr>
        <w:pStyle w:val="Heading2"/>
        <w:spacing w:after="120"/>
      </w:pPr>
      <w:r>
        <w:rPr>
          <w:b/>
          <w:sz w:val="28"/>
          <w:rFonts w:eastAsia="微软雅黑" w:ascii="Arial"/>
        </w:rPr>
        <w:t xml:space="preserve">E2  不同依恋类型家长的沟通策略</w:t>
      </w:r>
    </w:p>
    <w:tbl>
      <w:tblPr>
        <w:tblBorders>
          <w:top w:val="single" w:sz="4" w:color="B0B8C4"/>
          <w:left w:val="single" w:sz="4" w:color="B0B8C4"/>
          <w:bottom w:val="single" w:sz="4" w:color="B0B8C4"/>
          <w:right w:val="single" w:sz="4" w:color="B0B8C4"/>
          <w:insideH w:val="single" w:sz="4" w:color="B0B8C4"/>
          <w:insideV w:val="single" w:sz="4" w:color="B0B8C4"/>
        </w:tblBorders>
        <w:tblW w:w="9000" w:type="dxa"/>
      </w:tblPr>
      <w:tr>
        <w:tc>
          <w:tcPr>
            <w:tcW w:w="1200" w:type="dxa"/>
            <w:shd w:fill="2E5984" w:val="clear"/>
          </w:tcPr>
          <w:p>
            <w:pPr>
              <w:spacing w:after="60"/>
            </w:pPr>
            <w:r>
              <w:rPr>
                <w:b/>
                <w:color w:val="FFFFFF"/>
                <w:rFonts w:eastAsia="微软雅黑" w:ascii="Arial"/>
              </w:rPr>
              <w:t xml:space="preserve">家长类型</w:t>
            </w:r>
          </w:p>
        </w:tc>
        <w:tc>
          <w:tcPr>
            <w:tcW w:w="2000" w:type="dxa"/>
            <w:shd w:fill="2E5984" w:val="clear"/>
          </w:tcPr>
          <w:p>
            <w:pPr>
              <w:spacing w:after="60"/>
            </w:pPr>
            <w:r>
              <w:rPr>
                <w:b/>
                <w:color w:val="FFFFFF"/>
                <w:rFonts w:eastAsia="微软雅黑" w:ascii="Arial"/>
              </w:rPr>
              <w:t xml:space="preserve">典型表现</w:t>
            </w:r>
          </w:p>
        </w:tc>
        <w:tc>
          <w:tcPr>
            <w:tcW w:w="2400" w:type="dxa"/>
            <w:shd w:fill="2E5984" w:val="clear"/>
          </w:tcPr>
          <w:p>
            <w:pPr>
              <w:spacing w:after="60"/>
            </w:pPr>
            <w:r>
              <w:rPr>
                <w:b/>
                <w:color w:val="FFFFFF"/>
                <w:rFonts w:eastAsia="微软雅黑" w:ascii="Arial"/>
              </w:rPr>
              <w:t xml:space="preserve">沟通策略</w:t>
            </w:r>
          </w:p>
        </w:tc>
        <w:tc>
          <w:tcPr>
            <w:tcW w:w="1600" w:type="dxa"/>
            <w:shd w:fill="2E5984" w:val="clear"/>
          </w:tcPr>
          <w:p>
            <w:pPr>
              <w:spacing w:after="60"/>
            </w:pPr>
            <w:r>
              <w:rPr>
                <w:b/>
                <w:color w:val="FFFFFF"/>
                <w:rFonts w:eastAsia="微软雅黑" w:ascii="Arial"/>
              </w:rPr>
              <w:t xml:space="preserve">禁忌</w:t>
            </w:r>
          </w:p>
        </w:tc>
        <w:tc>
          <w:tcPr>
            <w:tcW w:w="1800" w:type="dxa"/>
            <w:shd w:fill="2E5984" w:val="clear"/>
          </w:tcPr>
          <w:p>
            <w:pPr>
              <w:spacing w:after="60"/>
            </w:pPr>
            <w:r>
              <w:rPr>
                <w:b/>
                <w:color w:val="FFFFFF"/>
                <w:rFonts w:eastAsia="微软雅黑" w:ascii="Arial"/>
              </w:rPr>
              <w:t xml:space="preserve">关键话术示例</w:t>
            </w:r>
          </w:p>
        </w:tc>
      </w:tr>
      <w:tr>
        <w:tc>
          <w:tcPr>
            <w:tcW w:w="1200" w:type="dxa"/>
          </w:tcPr>
          <w:p>
            <w:pPr>
              <w:spacing w:after="60"/>
            </w:pPr>
            <w:r>
              <w:rPr>
                <w:rFonts w:eastAsia="微软雅黑" w:ascii="Arial"/>
              </w:rPr>
              <w:t xml:space="preserve">安全型家长</w:t>
            </w:r>
          </w:p>
        </w:tc>
        <w:tc>
          <w:tcPr>
            <w:tcW w:w="2000" w:type="dxa"/>
          </w:tcPr>
          <w:p>
            <w:pPr>
              <w:spacing w:after="60"/>
            </w:pPr>
            <w:r>
              <w:rPr>
                <w:rFonts w:eastAsia="微软雅黑" w:ascii="Arial"/>
              </w:rPr>
              <w:t xml:space="preserve">开放、合作、信任老师；能客观描述孩子的情况</w:t>
            </w:r>
          </w:p>
        </w:tc>
        <w:tc>
          <w:tcPr>
            <w:tcW w:w="1600" w:type="dxa"/>
          </w:tcPr>
          <w:p>
            <w:pPr>
              <w:spacing w:after="60"/>
            </w:pPr>
            <w:r>
              <w:rPr>
                <w:rFonts w:eastAsia="微软雅黑" w:ascii="Arial"/>
              </w:rPr>
              <w:t xml:space="preserve">正常信息沟通，可适当提出较高要求的家校配合。做"合作伙伴"而非"指导者"</w:t>
            </w:r>
          </w:p>
        </w:tc>
        <w:tc>
          <w:tcPr>
            <w:tcW w:w="1800" w:type="dxa"/>
          </w:tcPr>
          <w:p>
            <w:pPr>
              <w:spacing w:after="60"/>
            </w:pPr>
            <w:r>
              <w:rPr>
                <w:rFonts w:eastAsia="微软雅黑" w:ascii="Arial"/>
              </w:rPr>
              <w:t xml:space="preserve">无特别禁忌，但避免过度"指导"——安全型家长反感被当作"需要教育"的对象</w:t>
            </w:r>
          </w:p>
        </w:tc>
        <w:tc>
          <w:tcPr>
            <w:tcW w:w="1800" w:type="dxa"/>
          </w:tcPr>
          <w:p>
            <w:pPr>
              <w:spacing w:after="60"/>
            </w:pPr>
            <w:r>
              <w:rPr>
                <w:rFonts w:eastAsia="微软雅黑" w:ascii="Arial"/>
              </w:rPr>
              <w:t xml:space="preserve">"您在家的做法很有启发，我们可以配合做……"</w:t>
            </w:r>
          </w:p>
        </w:tc>
      </w:tr>
      <w:tr>
        <w:tc>
          <w:tcPr>
            <w:tcW w:w="1200" w:type="dxa"/>
          </w:tcPr>
          <w:p>
            <w:pPr>
              <w:spacing w:after="60"/>
            </w:pPr>
            <w:r>
              <w:rPr>
                <w:rFonts w:eastAsia="微软雅黑" w:ascii="Arial"/>
              </w:rPr>
              <w:t xml:space="preserve">焦虑型家长</w:t>
            </w:r>
          </w:p>
        </w:tc>
        <w:tc>
          <w:tcPr>
            <w:tcW w:w="2000" w:type="dxa"/>
          </w:tcPr>
          <w:p>
            <w:pPr>
              <w:spacing w:after="60"/>
            </w:pPr>
            <w:r>
              <w:rPr>
                <w:rFonts w:eastAsia="微软雅黑" w:ascii="Arial"/>
              </w:rPr>
              <w:t xml:space="preserve">过度关注、频繁联系、担心孩子被忽视或落后</w:t>
            </w:r>
          </w:p>
        </w:tc>
        <w:tc>
          <w:tcPr>
            <w:tcW w:w="1600" w:type="dxa"/>
          </w:tcPr>
          <w:p>
            <w:pPr>
              <w:spacing w:after="60"/>
            </w:pPr>
            <w:r>
              <w:rPr>
                <w:rFonts w:eastAsia="微软雅黑" w:ascii="Arial"/>
              </w:rPr>
              <w:t xml:space="preserve">给确定感——明确告知："我会特别关注您的孩子，每周给您一次简要反馈（固定时间、固定方式）"。稳定频率本身就具有安抚作用</w:t>
            </w:r>
          </w:p>
        </w:tc>
        <w:tc>
          <w:tcPr>
            <w:tcW w:w="1800" w:type="dxa"/>
          </w:tcPr>
          <w:p>
            <w:pPr>
              <w:spacing w:after="60"/>
            </w:pPr>
            <w:r>
              <w:rPr>
                <w:rFonts w:eastAsia="微软雅黑" w:ascii="Arial"/>
              </w:rPr>
              <w:t xml:space="preserve">不要含糊其辞、不要延迟回应、不要"问题扩大化"（把一个行为问题描述为"你这孩子……"）</w:t>
            </w:r>
          </w:p>
        </w:tc>
        <w:tc>
          <w:tcPr>
            <w:tcW w:w="1800" w:type="dxa"/>
          </w:tcPr>
          <w:p>
            <w:pPr>
              <w:spacing w:after="60"/>
            </w:pPr>
            <w:r>
              <w:rPr>
                <w:rFonts w:eastAsia="微软雅黑" w:ascii="Arial"/>
              </w:rPr>
              <w:t xml:space="preserve">"我理解您的担心。我们约定每周五下午4点我给您发一条简短的反馈，这样您就不用一直惦记着。"</w:t>
            </w:r>
          </w:p>
        </w:tc>
      </w:tr>
      <w:tr>
        <w:tc>
          <w:tcPr>
            <w:tcW w:w="1200" w:type="dxa"/>
          </w:tcPr>
          <w:p>
            <w:pPr>
              <w:spacing w:after="60"/>
            </w:pPr>
            <w:r>
              <w:rPr>
                <w:rFonts w:eastAsia="微软雅黑" w:ascii="Arial"/>
              </w:rPr>
              <w:t xml:space="preserve">回避型家长</w:t>
            </w:r>
          </w:p>
        </w:tc>
        <w:tc>
          <w:tcPr>
            <w:tcW w:w="2000" w:type="dxa"/>
          </w:tcPr>
          <w:p>
            <w:pPr>
              <w:spacing w:after="60"/>
            </w:pPr>
            <w:r>
              <w:rPr>
                <w:rFonts w:eastAsia="微软雅黑" w:ascii="Arial"/>
              </w:rPr>
              <w:t xml:space="preserve">疏离、不回应、认为"孩子的事别找我"或"学校能解决就行"</w:t>
            </w:r>
          </w:p>
        </w:tc>
        <w:tc>
          <w:tcPr>
            <w:tcW w:w="1600" w:type="dxa"/>
          </w:tcPr>
          <w:p>
            <w:pPr>
              <w:spacing w:after="60"/>
            </w:pPr>
            <w:r>
              <w:rPr>
                <w:rFonts w:eastAsia="微软雅黑" w:ascii="Arial"/>
              </w:rPr>
              <w:t xml:space="preserve">给空间+给选择——优先用书面沟通（微信文字/便签），给2-3个选项让家长选择而非直接要求。沟通频率从"极少"开始，每学期逐步增加</w:t>
            </w:r>
          </w:p>
        </w:tc>
        <w:tc>
          <w:tcPr>
            <w:tcW w:w="1800" w:type="dxa"/>
          </w:tcPr>
          <w:p>
            <w:pPr>
              <w:spacing w:after="60"/>
            </w:pPr>
            <w:r>
              <w:rPr>
                <w:rFonts w:eastAsia="微软雅黑" w:ascii="Arial"/>
              </w:rPr>
              <w:t xml:space="preserve">不要逼问"你是不是不管孩子"、不要情感施压、不要在班级群中公开"喊话"</w:t>
            </w:r>
          </w:p>
        </w:tc>
        <w:tc>
          <w:tcPr>
            <w:tcW w:w="1800" w:type="dxa"/>
          </w:tcPr>
          <w:p>
            <w:pPr>
              <w:spacing w:after="60"/>
            </w:pPr>
            <w:r>
              <w:rPr>
                <w:rFonts w:eastAsia="微软雅黑" w:ascii="Arial"/>
              </w:rPr>
              <w:t xml:space="preserve">"您方便的时候可以看看这张便签，不需要马上回复。如果有什么想补充的，随时告诉我。"</w:t>
            </w:r>
          </w:p>
        </w:tc>
      </w:tr>
      <w:tr>
        <w:tc>
          <w:tcPr>
            <w:tcW w:w="1200" w:type="dxa"/>
          </w:tcPr>
          <w:p>
            <w:pPr>
              <w:spacing w:after="60"/>
            </w:pPr>
            <w:r>
              <w:rPr>
                <w:rFonts w:eastAsia="微软雅黑" w:ascii="Arial"/>
              </w:rPr>
              <w:t xml:space="preserve">混乱型家长</w:t>
            </w:r>
          </w:p>
        </w:tc>
        <w:tc>
          <w:tcPr>
            <w:tcW w:w="2000" w:type="dxa"/>
          </w:tcPr>
          <w:p>
            <w:pPr>
              <w:spacing w:after="60"/>
            </w:pPr>
            <w:r>
              <w:rPr>
                <w:rFonts w:eastAsia="微软雅黑" w:ascii="Arial"/>
              </w:rPr>
              <w:t xml:space="preserve">情绪不稳定、时而配合时而攻击、自身可能面临多方面压力</w:t>
            </w:r>
          </w:p>
        </w:tc>
        <w:tc>
          <w:tcPr>
            <w:tcW w:w="1600" w:type="dxa"/>
          </w:tcPr>
          <w:p>
            <w:pPr>
              <w:spacing w:after="60"/>
            </w:pPr>
            <w:r>
              <w:rPr>
                <w:rFonts w:eastAsia="微软雅黑" w:ascii="Arial"/>
              </w:rPr>
              <w:t xml:space="preserve">给边界+给稳定——每次沟通保持相同的结构（开头语→信息传递→选项→结束语）和温和的语气，不因家长的情绪波动而改变自己的回应方式。你的"不变"本身就是对"混乱"最好的矫正性体验</w:t>
            </w:r>
          </w:p>
        </w:tc>
        <w:tc>
          <w:tcPr>
            <w:tcW w:w="1800" w:type="dxa"/>
          </w:tcPr>
          <w:p>
            <w:pPr>
              <w:spacing w:after="60"/>
            </w:pPr>
            <w:r>
              <w:rPr>
                <w:rFonts w:eastAsia="微软雅黑" w:ascii="Arial"/>
              </w:rPr>
              <w:t xml:space="preserve">不要被卷入情绪漩涡（"你怎么能这样对我家孩子！"→不要防御、不要争吵）、不要评判家长的教养方式、不要在家校群中回应情绪性发言（转入私聊）</w:t>
            </w:r>
          </w:p>
        </w:tc>
        <w:tc>
          <w:tcPr>
            <w:tcW w:w="1800" w:type="dxa"/>
          </w:tcPr>
          <w:p>
            <w:pPr>
              <w:spacing w:after="60"/>
            </w:pPr>
            <w:r>
              <w:rPr>
                <w:rFonts w:eastAsia="微软雅黑" w:ascii="Arial"/>
              </w:rPr>
              <w:t xml:space="preserve">"我听到了您的担心。我们按上次一样慢慢聊——先说说孩子最近在学校的情况，然后听您说说家里的情况，好吗？"</w:t>
            </w:r>
          </w:p>
        </w:tc>
      </w:tr>
    </w:tbl>
    <w:p>
      <w:pPr>
        <w:pStyle w:val="Heading2"/>
        <w:spacing w:after="120"/>
      </w:pPr>
      <w:r>
        <w:rPr>
          <w:b/>
          <w:sz w:val="28"/>
          <w:rFonts w:eastAsia="微软雅黑" w:ascii="Arial"/>
        </w:rPr>
        <w:t xml:space="preserve">E3  家校沟通中的"心智化"话术</w:t>
      </w:r>
    </w:p>
    <w:p>
      <w:pPr>
        <w:pStyle w:val="Normal"/>
        <w:spacing w:after="120"/>
      </w:pPr>
      <w:r>
        <w:rPr>
          <w:rFonts w:eastAsia="微软雅黑" w:ascii="Arial"/>
        </w:rPr>
        <w:t xml:space="preserve">以下话术对比帮助班主任从"纠错模式"切换到"连接模式"。核心原理：心智化沟通不预设对方是错的，而是呈现观察到的事实，邀请对方共同探索：</w:t>
      </w:r>
    </w:p>
    <w:tbl>
      <w:tblPr>
        <w:tblBorders>
          <w:top w:val="single" w:sz="4" w:color="B0B8C4"/>
          <w:left w:val="single" w:sz="4" w:color="B0B8C4"/>
          <w:bottom w:val="single" w:sz="4" w:color="B0B8C4"/>
          <w:right w:val="single" w:sz="4" w:color="B0B8C4"/>
          <w:insideH w:val="single" w:sz="4" w:color="B0B8C4"/>
          <w:insideV w:val="single" w:sz="4" w:color="B0B8C4"/>
        </w:tblBorders>
        <w:tblW w:w="9000" w:type="dxa"/>
      </w:tblPr>
      <w:tr>
        <w:tc>
          <w:tcPr>
            <w:tcW w:w="1400" w:type="dxa"/>
            <w:shd w:fill="2E5984" w:val="clear"/>
          </w:tcPr>
          <w:p>
            <w:pPr>
              <w:spacing w:after="60"/>
            </w:pPr>
            <w:r>
              <w:rPr>
                <w:b/>
                <w:color w:val="FFFFFF"/>
                <w:rFonts w:eastAsia="微软雅黑" w:ascii="Arial"/>
              </w:rPr>
              <w:t xml:space="preserve">沟通场景</w:t>
            </w:r>
          </w:p>
        </w:tc>
        <w:tc>
          <w:tcPr>
            <w:tcW w:w="2800" w:type="dxa"/>
            <w:shd w:fill="2E5984" w:val="clear"/>
          </w:tcPr>
          <w:p>
            <w:pPr>
              <w:spacing w:after="60"/>
            </w:pPr>
            <w:r>
              <w:rPr>
                <w:b/>
                <w:color w:val="FFFFFF"/>
                <w:rFonts w:eastAsia="微软雅黑" w:ascii="Arial"/>
              </w:rPr>
              <w:t xml:space="preserve">传统话术（易引发防御）</w:t>
            </w:r>
          </w:p>
        </w:tc>
        <w:tc>
          <w:tcPr>
            <w:tcW w:w="2800" w:type="dxa"/>
            <w:shd w:fill="2E5984" w:val="clear"/>
          </w:tcPr>
          <w:p>
            <w:pPr>
              <w:spacing w:after="60"/>
            </w:pPr>
            <w:r>
              <w:rPr>
                <w:b/>
                <w:color w:val="FFFFFF"/>
                <w:rFonts w:eastAsia="微软雅黑" w:ascii="Arial"/>
              </w:rPr>
              <w:t xml:space="preserve">心智化话术（促进合作）</w:t>
            </w:r>
          </w:p>
        </w:tc>
        <w:tc>
          <w:tcPr>
            <w:tcW w:w="2000" w:type="dxa"/>
            <w:shd w:fill="2E5984" w:val="clear"/>
          </w:tcPr>
          <w:p>
            <w:pPr>
              <w:spacing w:after="60"/>
            </w:pPr>
            <w:r>
              <w:rPr>
                <w:b/>
                <w:color w:val="FFFFFF"/>
                <w:rFonts w:eastAsia="微软雅黑" w:ascii="Arial"/>
              </w:rPr>
              <w:t xml:space="preserve">差异分析</w:t>
            </w:r>
          </w:p>
        </w:tc>
      </w:tr>
      <w:tr>
        <w:tc>
          <w:tcPr>
            <w:tcW w:w="1400" w:type="dxa"/>
          </w:tcPr>
          <w:p>
            <w:pPr>
              <w:spacing w:after="60"/>
            </w:pPr>
            <w:r>
              <w:rPr>
                <w:rFonts w:eastAsia="微软雅黑" w:ascii="Arial"/>
              </w:rPr>
              <w:t xml:space="preserve">反馈孩子的问题</w:t>
            </w:r>
          </w:p>
        </w:tc>
        <w:tc>
          <w:tcPr>
            <w:tcW w:w="2800" w:type="dxa"/>
          </w:tcPr>
          <w:p>
            <w:pPr>
              <w:spacing w:after="60"/>
            </w:pPr>
            <w:r>
              <w:rPr>
                <w:rFonts w:eastAsia="微软雅黑" w:ascii="Arial"/>
              </w:rPr>
              <w:t xml:space="preserve">"您家孩子最近表现很不好，经常上课走神/打人/不交作业"</w:t>
            </w:r>
          </w:p>
        </w:tc>
        <w:tc>
          <w:tcPr>
            <w:tcW w:w="2800" w:type="dxa"/>
          </w:tcPr>
          <w:p>
            <w:pPr>
              <w:spacing w:after="60"/>
            </w:pPr>
            <w:r>
              <w:rPr>
                <w:rFonts w:eastAsia="微软雅黑" w:ascii="Arial"/>
              </w:rPr>
              <w:t xml:space="preserve">"我注意到XX最近有一些变化——[具体描述1-2个客观行为]。我想和您一起了解一下最近发生了什么，看看我们能不能一起帮到他。"</w:t>
            </w:r>
          </w:p>
        </w:tc>
        <w:tc>
          <w:tcPr>
            <w:tcW w:w="2000" w:type="dxa"/>
          </w:tcPr>
          <w:p>
            <w:pPr>
              <w:spacing w:after="60"/>
            </w:pPr>
            <w:r>
              <w:rPr>
                <w:rFonts w:eastAsia="微软雅黑" w:ascii="Arial"/>
              </w:rPr>
              <w:t xml:space="preserve">从"告状"→"邀请合作"；从"定性"→"呈现事实"</w:t>
            </w:r>
          </w:p>
        </w:tc>
      </w:tr>
      <w:tr>
        <w:tc>
          <w:tcPr>
            <w:tcW w:w="1400" w:type="dxa"/>
          </w:tcPr>
          <w:p>
            <w:pPr>
              <w:spacing w:after="60"/>
            </w:pPr>
            <w:r>
              <w:rPr>
                <w:rFonts w:eastAsia="微软雅黑" w:ascii="Arial"/>
              </w:rPr>
              <w:t xml:space="preserve">提出配合要求</w:t>
            </w:r>
          </w:p>
        </w:tc>
        <w:tc>
          <w:tcPr>
            <w:tcW w:w="2800" w:type="dxa"/>
          </w:tcPr>
          <w:p>
            <w:pPr>
              <w:spacing w:after="60"/>
            </w:pPr>
            <w:r>
              <w:rPr>
                <w:rFonts w:eastAsia="微软雅黑" w:ascii="Arial"/>
              </w:rPr>
              <w:t xml:space="preserve">"您需要在家多管管孩子。"</w:t>
            </w:r>
          </w:p>
        </w:tc>
        <w:tc>
          <w:tcPr>
            <w:tcW w:w="2800" w:type="dxa"/>
          </w:tcPr>
          <w:p>
            <w:pPr>
              <w:spacing w:after="60"/>
            </w:pPr>
            <w:r>
              <w:rPr>
                <w:rFonts w:eastAsia="微软雅黑" w:ascii="Arial"/>
              </w:rPr>
              <w:t xml:space="preserve">"我有个想法想和您商量——在学校我可以做A，如果方便的话，您在家可以试试B。您觉得这个想法可行吗？或者您有其他更好的办法？"</w:t>
            </w:r>
          </w:p>
        </w:tc>
        <w:tc>
          <w:tcPr>
            <w:tcW w:w="2000" w:type="dxa"/>
          </w:tcPr>
          <w:p>
            <w:pPr>
              <w:spacing w:after="60"/>
            </w:pPr>
            <w:r>
              <w:rPr>
                <w:rFonts w:eastAsia="微软雅黑" w:ascii="Arial"/>
              </w:rPr>
              <w:t xml:space="preserve">从"命令"→"协商"；从"单一方案"→"给选项"</w:t>
            </w:r>
          </w:p>
        </w:tc>
      </w:tr>
      <w:tr>
        <w:tc>
          <w:tcPr>
            <w:tcW w:w="1400" w:type="dxa"/>
          </w:tcPr>
          <w:p>
            <w:pPr>
              <w:spacing w:after="60"/>
            </w:pPr>
            <w:r>
              <w:rPr>
                <w:rFonts w:eastAsia="微软雅黑" w:ascii="Arial"/>
              </w:rPr>
              <w:t xml:space="preserve">面对家长质疑</w:t>
            </w:r>
          </w:p>
        </w:tc>
        <w:tc>
          <w:tcPr>
            <w:tcW w:w="2800" w:type="dxa"/>
          </w:tcPr>
          <w:p>
            <w:pPr>
              <w:spacing w:after="60"/>
            </w:pPr>
            <w:r>
              <w:rPr>
                <w:rFonts w:eastAsia="微软雅黑" w:ascii="Arial"/>
              </w:rPr>
              <w:t xml:space="preserve">"这是学校的规定/班级的统一要求，我也没办法。"</w:t>
            </w:r>
          </w:p>
        </w:tc>
        <w:tc>
          <w:tcPr>
            <w:tcW w:w="2800" w:type="dxa"/>
          </w:tcPr>
          <w:p>
            <w:pPr>
              <w:spacing w:after="60"/>
            </w:pPr>
            <w:r>
              <w:rPr>
                <w:rFonts w:eastAsia="微软雅黑" w:ascii="Arial"/>
              </w:rPr>
              <w:t xml:space="preserve">"我理解您的担心/质疑。我们一起看看有没有更好的办法——您觉得这个规定对孩子来说最难的地方是什么？"</w:t>
            </w:r>
          </w:p>
        </w:tc>
        <w:tc>
          <w:tcPr>
            <w:tcW w:w="2000" w:type="dxa"/>
          </w:tcPr>
          <w:p>
            <w:pPr>
              <w:spacing w:after="60"/>
            </w:pPr>
            <w:r>
              <w:rPr>
                <w:rFonts w:eastAsia="微软雅黑" w:ascii="Arial"/>
              </w:rPr>
              <w:t xml:space="preserve">从"权威防御"→"共情+共同探索"</w:t>
            </w:r>
          </w:p>
        </w:tc>
      </w:tr>
      <w:tr>
        <w:tc>
          <w:tcPr>
            <w:tcW w:w="1400" w:type="dxa"/>
          </w:tcPr>
          <w:p>
            <w:pPr>
              <w:spacing w:after="60"/>
            </w:pPr>
            <w:r>
              <w:rPr>
                <w:rFonts w:eastAsia="微软雅黑" w:ascii="Arial"/>
              </w:rPr>
              <w:t xml:space="preserve">结束沟通</w:t>
            </w:r>
          </w:p>
        </w:tc>
        <w:tc>
          <w:tcPr>
            <w:tcW w:w="2800" w:type="dxa"/>
          </w:tcPr>
          <w:p>
            <w:pPr>
              <w:spacing w:after="60"/>
            </w:pPr>
            <w:r>
              <w:rPr>
                <w:rFonts w:eastAsia="微软雅黑" w:ascii="Arial"/>
              </w:rPr>
              <w:t xml:space="preserve">"好的，就这样吧。那您注意。"</w:t>
            </w:r>
          </w:p>
        </w:tc>
        <w:tc>
          <w:tcPr>
            <w:tcW w:w="2800" w:type="dxa"/>
          </w:tcPr>
          <w:p>
            <w:pPr>
              <w:spacing w:after="60"/>
            </w:pPr>
            <w:r>
              <w:rPr>
                <w:rFonts w:eastAsia="微软雅黑" w:ascii="Arial"/>
              </w:rPr>
              <w:t xml:space="preserve">"感谢您花时间和我聊这些。我们下周五同样时间再沟通一次进展，您看方便吗？中间有任何变化您随时告诉我。"</w:t>
            </w:r>
          </w:p>
        </w:tc>
        <w:tc>
          <w:tcPr>
            <w:tcW w:w="2000" w:type="dxa"/>
          </w:tcPr>
          <w:p>
            <w:pPr>
              <w:spacing w:after="60"/>
            </w:pPr>
            <w:r>
              <w:rPr>
                <w:rFonts w:eastAsia="微软雅黑" w:ascii="Arial"/>
              </w:rPr>
              <w:t xml:space="preserve">从"结束"→"延续连接"；"随时告诉我"传递的是始终可用的安全感</w:t>
            </w:r>
          </w:p>
        </w:tc>
      </w:tr>
      <w:tr>
        <w:tc>
          <w:tcPr>
            <w:tcW w:w="1400" w:type="dxa"/>
          </w:tcPr>
          <w:p>
            <w:pPr>
              <w:spacing w:after="60"/>
            </w:pPr>
            <w:r>
              <w:rPr>
                <w:rFonts w:eastAsia="微软雅黑" w:ascii="Arial"/>
              </w:rPr>
              <w:t xml:space="preserve">谈论孩子的情绪</w:t>
            </w:r>
          </w:p>
        </w:tc>
        <w:tc>
          <w:tcPr>
            <w:tcW w:w="2800" w:type="dxa"/>
          </w:tcPr>
          <w:p>
            <w:pPr>
              <w:spacing w:after="60"/>
            </w:pPr>
            <w:r>
              <w:rPr>
                <w:rFonts w:eastAsia="微软雅黑" w:ascii="Arial"/>
              </w:rPr>
              <w:t xml:space="preserve">"您家孩子太敏感了/太容易哭了。"</w:t>
            </w:r>
          </w:p>
        </w:tc>
        <w:tc>
          <w:tcPr>
            <w:tcW w:w="2800" w:type="dxa"/>
          </w:tcPr>
          <w:p>
            <w:pPr>
              <w:spacing w:after="60"/>
            </w:pPr>
            <w:r>
              <w:rPr>
                <w:rFonts w:eastAsia="微软雅黑" w:ascii="Arial"/>
              </w:rPr>
              <w:t xml:space="preserve">"我注意到XX对[具体情境]的反应比大多数同学更强烈一些。他回家后会跟你聊这些吗？你是怎么回应的？"</w:t>
            </w:r>
          </w:p>
        </w:tc>
        <w:tc>
          <w:tcPr>
            <w:tcW w:w="2000" w:type="dxa"/>
          </w:tcPr>
          <w:p>
            <w:pPr>
              <w:spacing w:after="60"/>
            </w:pPr>
            <w:r>
              <w:rPr>
                <w:rFonts w:eastAsia="微软雅黑" w:ascii="Arial"/>
              </w:rPr>
              <w:t xml:space="preserve">从"贴标签"→"好奇探索"；了解家长的回应方式也是评估家庭依恋模式的线索</w:t>
            </w:r>
          </w:p>
        </w:tc>
      </w:tr>
    </w:tbl>
    <w:p>
      <w:pPr>
        <w:pStyle w:val="Heading2"/>
        <w:spacing w:after="120"/>
      </w:pPr>
      <w:r>
        <w:rPr>
          <w:b/>
          <w:sz w:val="28"/>
          <w:rFonts w:eastAsia="微软雅黑" w:ascii="Arial"/>
        </w:rPr>
        <w:t xml:space="preserve">E4  家校沟通的"安全底线"</w:t>
      </w:r>
    </w:p>
    <w:p>
      <w:pPr>
        <w:pStyle w:val="Normal"/>
        <w:spacing w:after="120"/>
      </w:pPr>
      <w:r>
        <w:rPr>
          <w:rFonts w:eastAsia="微软雅黑" w:ascii="Arial"/>
        </w:rPr>
        <w:t xml:space="preserve">以下四条是不可逾越的底线，违反可能加重儿童的依恋创伤：</w:t>
      </w:r>
    </w:p>
    <w:p>
      <w:pPr>
        <w:pStyle w:val="Normal"/>
        <w:spacing w:after="120"/>
      </w:pPr>
      <w:r>
        <w:rPr>
          <w:rFonts w:eastAsia="微软雅黑" w:ascii="Arial"/>
        </w:rPr>
        <w:t xml:space="preserve">底线一——不在孩子面前批评其家长。对小学生而言，"老师说我爸妈不好"会引发深层的依恋焦虑——他需要同时忠诚于两个依恋对象（父母和老师），而两者互相否定会让他陷入无法解决的忠诚冲突。</w:t>
      </w:r>
    </w:p>
    <w:p>
      <w:pPr>
        <w:pStyle w:val="Normal"/>
        <w:spacing w:after="120"/>
      </w:pPr>
      <w:r>
        <w:rPr>
          <w:rFonts w:eastAsia="微软雅黑" w:ascii="Arial"/>
        </w:rPr>
        <w:t xml:space="preserve">底线二——不给家长贴"不合格家长"的标签。即便家长的教养方式确实存在问题，"不合格"的标签只会激活家长的防御反应（或回避、或攻击），对孩子的帮助为零。更好的方式是——"很多家长在这个阶段都会遇到类似的困难，我们一起看看能做些什么。"</w:t>
      </w:r>
    </w:p>
    <w:p>
      <w:pPr>
        <w:pStyle w:val="Normal"/>
        <w:spacing w:after="120"/>
      </w:pPr>
      <w:r>
        <w:rPr>
          <w:rFonts w:eastAsia="微软雅黑" w:ascii="Arial"/>
        </w:rPr>
        <w:t xml:space="preserve">底线三——不替孩子"告密"但也不能帮孩子"隐瞒"。当孩子告诉你家庭中的困扰时，核心原则：以孩子的安全和最佳利益为唯一标准。日常困扰（如"妈妈最近加班多陪得少"）→保密、共情。安全隐患（如体罚、言语羞辱持续存在）→通过学校心理健康中心的正规渠道启动保护流程，不自行"调解"。</w:t>
      </w:r>
    </w:p>
    <w:p>
      <w:pPr>
        <w:pStyle w:val="Normal"/>
        <w:spacing w:after="120"/>
      </w:pPr>
      <w:r>
        <w:rPr>
          <w:rFonts w:eastAsia="微软雅黑" w:ascii="Arial"/>
        </w:rPr>
        <w:t xml:space="preserve">底线四——不在群聊中讨论任何学生的个人情况。家校群是信息通道，不是个案会诊平台。所有涉及学生个体的沟通应在私聊中进行。</w:t>
      </w:r>
    </w:p>
    <w:p>
      <w:pPr>
        <w:pStyle w:val="Normal"/>
        <w:spacing w:after="120"/>
      </w:pPr>
      <w:r>
        <w:rPr>
          <w:rFonts w:eastAsia="微软雅黑" w:ascii="Arial"/>
        </w:rPr>
        <w:t xml:space="preserve">核心原则：家校沟通的目标不是"让家长听话"，而是"让家长感受到被理解、被支持，从而更有能力去理解和支持自己的孩子"。这种能力传递本身，就是依恋修复的社会化路径——当家长体验到了被接纳，他们才有可能把这种接纳传递给孩子。</w:t>
      </w:r>
    </w:p>
    <w:p w14:paraId="06F43BDA"/>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旗黑">
    <w:panose1 w:val="00020600040101010101"/>
    <w:charset w:val="86"/>
    <w:family w:val="auto"/>
    <w:pitch w:val="default"/>
    <w:sig w:usb0="A00002BF" w:usb1="1ACF7CFA" w:usb2="00000016"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6B4E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微软雅黑" w:cstheme="minorBidi"/>
      <w:sz w:val="22"/>
      <w:szCs w:val="22"/>
      <w:lang w:val="en-US" w:eastAsia="en-US" w:bidi="ar-SA"/>
    </w:rPr>
  </w:style>
  <w:style w:type="paragraph" w:styleId="3">
    <w:name w:val="heading 1"/>
    <w:basedOn w:val="1"/>
    <w:next w:val="1"/>
    <w:link w:val="138"/>
    <w:qFormat/>
    <w:uiPriority w:val="9"/>
    <w:pPr>
      <w:keepNext/>
      <w:keepLines/>
      <w:spacing w:before="360" w:after="160"/>
      <w:outlineLvl w:val="0"/>
    </w:pPr>
    <w:rPr>
      <w:rFonts w:asciiTheme="majorHAnsi" w:hAnsiTheme="majorHAnsi" w:eastAsiaTheme="majorEastAsia" w:cstheme="majorBidi"/>
      <w:b/>
      <w:bCs/>
      <w:color w:val="2E5984"/>
      <w:sz w:val="36"/>
      <w:szCs w:val="28"/>
    </w:rPr>
  </w:style>
  <w:style w:type="paragraph" w:styleId="4">
    <w:name w:val="heading 2"/>
    <w:basedOn w:val="1"/>
    <w:next w:val="1"/>
    <w:link w:val="139"/>
    <w:unhideWhenUsed/>
    <w:qFormat/>
    <w:uiPriority w:val="9"/>
    <w:pPr>
      <w:keepNext/>
      <w:keepLines/>
      <w:spacing w:before="240" w:after="160"/>
      <w:outlineLvl w:val="1"/>
    </w:pPr>
    <w:rPr>
      <w:rFonts w:asciiTheme="majorHAnsi" w:hAnsiTheme="majorHAnsi" w:eastAsiaTheme="majorEastAsia" w:cstheme="majorBidi"/>
      <w:b/>
      <w:bCs/>
      <w:color w:val="2E5984"/>
      <w:sz w:val="28"/>
      <w:szCs w:val="26"/>
    </w:rPr>
  </w:style>
  <w:style w:type="paragraph" w:styleId="5">
    <w:name w:val="heading 3"/>
    <w:basedOn w:val="1"/>
    <w:next w:val="1"/>
    <w:link w:val="140"/>
    <w:unhideWhenUsed/>
    <w:qFormat/>
    <w:uiPriority w:val="9"/>
    <w:pPr>
      <w:keepNext/>
      <w:keepLines/>
      <w:spacing w:before="240" w:after="160"/>
      <w:outlineLvl w:val="2"/>
    </w:pPr>
    <w:rPr>
      <w:rFonts w:asciiTheme="majorHAnsi" w:hAnsiTheme="majorHAnsi" w:eastAsiaTheme="majorEastAsia" w:cstheme="majorBidi"/>
      <w:b/>
      <w:bCs/>
      <w:color w:val="34495E"/>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1</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Bad</cp:lastModifiedBy>
  <dcterms:modified xsi:type="dcterms:W3CDTF">2026-06-17T16:22:37Z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468170893CF4CCEC4D59326A71BB33A1_42</vt:lpwstr>
  </property>
</Properties>
</file>